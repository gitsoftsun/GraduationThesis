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85F" w:rsidRDefault="00E8785F">
      <w:pPr>
        <w:spacing w:after="120"/>
        <w:ind w:firstLine="1228"/>
        <w:jc w:val="center"/>
        <w:rPr>
          <w:rFonts w:ascii="黑体" w:eastAsia="黑体" w:hint="eastAsia"/>
          <w:b/>
          <w:spacing w:val="26"/>
          <w:sz w:val="56"/>
          <w:szCs w:val="56"/>
        </w:rPr>
      </w:pPr>
      <w:bookmarkStart w:id="0" w:name="_Toc521404106"/>
      <w:bookmarkStart w:id="1" w:name="_Toc2078"/>
      <w:bookmarkStart w:id="2" w:name="_Toc328333785"/>
      <w:bookmarkStart w:id="3" w:name="_Toc8948"/>
    </w:p>
    <w:p w:rsidR="00E8785F" w:rsidRDefault="00E8785F">
      <w:pPr>
        <w:spacing w:after="120"/>
        <w:ind w:firstLine="1228"/>
        <w:jc w:val="center"/>
        <w:rPr>
          <w:rFonts w:ascii="黑体" w:eastAsia="黑体"/>
          <w:b/>
          <w:spacing w:val="26"/>
          <w:sz w:val="56"/>
          <w:szCs w:val="56"/>
        </w:rPr>
      </w:pPr>
    </w:p>
    <w:p w:rsidR="00E8785F" w:rsidRDefault="00E8785F">
      <w:pPr>
        <w:spacing w:after="120"/>
        <w:ind w:firstLine="1228"/>
        <w:jc w:val="center"/>
        <w:rPr>
          <w:rFonts w:ascii="黑体" w:eastAsia="黑体"/>
          <w:b/>
          <w:spacing w:val="26"/>
          <w:sz w:val="56"/>
          <w:szCs w:val="56"/>
        </w:rPr>
      </w:pPr>
    </w:p>
    <w:p w:rsidR="00E8785F" w:rsidRDefault="00E8785F">
      <w:pPr>
        <w:spacing w:after="120"/>
        <w:ind w:firstLine="1228"/>
        <w:jc w:val="center"/>
        <w:rPr>
          <w:rFonts w:ascii="黑体" w:eastAsia="黑体"/>
          <w:b/>
          <w:spacing w:val="26"/>
          <w:sz w:val="56"/>
          <w:szCs w:val="56"/>
        </w:rPr>
      </w:pPr>
    </w:p>
    <w:p w:rsidR="00E8785F" w:rsidRDefault="00E8785F">
      <w:pPr>
        <w:spacing w:after="120"/>
        <w:ind w:firstLine="1228"/>
        <w:jc w:val="center"/>
        <w:rPr>
          <w:rFonts w:ascii="黑体" w:eastAsia="黑体"/>
          <w:b/>
          <w:spacing w:val="26"/>
          <w:sz w:val="56"/>
          <w:szCs w:val="56"/>
        </w:rPr>
      </w:pPr>
    </w:p>
    <w:p w:rsidR="00E8785F" w:rsidRDefault="00740390">
      <w:pPr>
        <w:spacing w:after="120"/>
        <w:ind w:firstLine="1228"/>
        <w:jc w:val="center"/>
        <w:rPr>
          <w:rFonts w:ascii="黑体" w:eastAsia="黑体"/>
          <w:b/>
          <w:spacing w:val="26"/>
          <w:sz w:val="56"/>
          <w:szCs w:val="56"/>
        </w:rPr>
      </w:pPr>
      <w:r>
        <w:rPr>
          <w:rFonts w:ascii="黑体" w:eastAsia="黑体" w:hint="eastAsia"/>
          <w:b/>
          <w:spacing w:val="26"/>
          <w:sz w:val="56"/>
          <w:szCs w:val="56"/>
        </w:rPr>
        <w:t>详细设计说明书</w:t>
      </w:r>
    </w:p>
    <w:p w:rsidR="00E8785F" w:rsidRDefault="00740390">
      <w:pPr>
        <w:spacing w:after="120"/>
        <w:ind w:firstLine="602"/>
        <w:jc w:val="center"/>
        <w:rPr>
          <w:rFonts w:ascii="黑体" w:eastAsia="黑体"/>
          <w:b/>
          <w:spacing w:val="26"/>
          <w:sz w:val="56"/>
          <w:szCs w:val="56"/>
        </w:rPr>
      </w:pPr>
      <w:r>
        <w:rPr>
          <w:rFonts w:ascii="Arial" w:eastAsia="黑体" w:hAnsi="Arial" w:cs="Arial" w:hint="eastAsia"/>
          <w:b/>
          <w:bCs/>
          <w:sz w:val="30"/>
        </w:rPr>
        <w:t>Detailed Design Specification</w:t>
      </w:r>
    </w:p>
    <w:p w:rsidR="00E8785F" w:rsidRDefault="00740390">
      <w:pPr>
        <w:jc w:val="center"/>
        <w:rPr>
          <w:rFonts w:ascii="Arial" w:eastAsia="黑体" w:hAnsi="Arial" w:cs="Arial"/>
          <w:sz w:val="30"/>
        </w:rPr>
      </w:pPr>
      <w:r>
        <w:rPr>
          <w:rFonts w:ascii="黑体" w:eastAsia="黑体" w:hint="eastAsia"/>
          <w:b/>
          <w:bCs/>
          <w:sz w:val="30"/>
        </w:rPr>
        <w:t>编号</w:t>
      </w:r>
      <w:r>
        <w:rPr>
          <w:rFonts w:ascii="黑体" w:eastAsia="黑体" w:hint="eastAsia"/>
          <w:sz w:val="30"/>
        </w:rPr>
        <w:t>：</w:t>
      </w:r>
      <w:r>
        <w:rPr>
          <w:rFonts w:ascii="Arial" w:eastAsia="黑体" w:hAnsi="Arial" w:cs="Arial" w:hint="eastAsia"/>
          <w:b/>
          <w:bCs/>
          <w:sz w:val="30"/>
        </w:rPr>
        <w:t xml:space="preserve"> TMP</w:t>
      </w:r>
      <w:r>
        <w:rPr>
          <w:rFonts w:ascii="Arial" w:eastAsia="黑体" w:hAnsi="Arial" w:cs="Arial"/>
          <w:b/>
          <w:bCs/>
          <w:sz w:val="30"/>
        </w:rPr>
        <w:t>-</w:t>
      </w:r>
      <w:r>
        <w:rPr>
          <w:rFonts w:ascii="Arial" w:eastAsia="黑体" w:hAnsi="Arial" w:cs="Arial" w:hint="eastAsia"/>
          <w:b/>
          <w:bCs/>
          <w:sz w:val="30"/>
        </w:rPr>
        <w:t>DBD</w:t>
      </w:r>
    </w:p>
    <w:p w:rsidR="00E8785F" w:rsidRDefault="00740390">
      <w:pPr>
        <w:jc w:val="center"/>
        <w:rPr>
          <w:rFonts w:ascii="黑体" w:eastAsia="黑体"/>
          <w:b/>
          <w:bCs/>
          <w:sz w:val="30"/>
        </w:rPr>
      </w:pPr>
      <w:r>
        <w:rPr>
          <w:rFonts w:ascii="黑体" w:eastAsia="黑体" w:hint="eastAsia"/>
          <w:b/>
          <w:bCs/>
          <w:sz w:val="30"/>
        </w:rPr>
        <w:t>版本 1</w:t>
      </w:r>
      <w:r>
        <w:rPr>
          <w:rFonts w:ascii="黑体" w:eastAsia="黑体" w:cs="Arial" w:hint="eastAsia"/>
          <w:b/>
          <w:bCs/>
          <w:sz w:val="30"/>
        </w:rPr>
        <w:t>.0</w:t>
      </w: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tbl>
      <w:tblPr>
        <w:tblpPr w:leftFromText="180" w:rightFromText="180" w:vertAnchor="text" w:horzAnchor="margin" w:tblpX="108" w:tblpY="78"/>
        <w:tblW w:w="8390"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080"/>
        <w:gridCol w:w="3006"/>
        <w:gridCol w:w="1134"/>
        <w:gridCol w:w="3170"/>
      </w:tblGrid>
      <w:tr w:rsidR="00E8785F">
        <w:tblPrEx>
          <w:tblCellMar>
            <w:top w:w="0" w:type="dxa"/>
            <w:bottom w:w="0" w:type="dxa"/>
          </w:tblCellMar>
        </w:tblPrEx>
        <w:tc>
          <w:tcPr>
            <w:tcW w:w="1080" w:type="dxa"/>
            <w:tcBorders>
              <w:top w:val="single" w:sz="12" w:space="0" w:color="auto"/>
              <w:left w:val="single" w:sz="12" w:space="0" w:color="auto"/>
              <w:bottom w:val="single" w:sz="12" w:space="0" w:color="auto"/>
              <w:right w:val="single" w:sz="4" w:space="0" w:color="auto"/>
            </w:tcBorders>
            <w:shd w:val="clear" w:color="auto" w:fill="C0C0C0"/>
            <w:vAlign w:val="center"/>
          </w:tcPr>
          <w:p w:rsidR="00E8785F" w:rsidRDefault="00740390">
            <w:pPr>
              <w:pStyle w:val="ad"/>
              <w:jc w:val="both"/>
            </w:pPr>
            <w:r>
              <w:rPr>
                <w:rFonts w:hint="eastAsia"/>
              </w:rPr>
              <w:t>作者：</w:t>
            </w:r>
          </w:p>
        </w:tc>
        <w:tc>
          <w:tcPr>
            <w:tcW w:w="3006" w:type="dxa"/>
            <w:tcBorders>
              <w:top w:val="single" w:sz="12" w:space="0" w:color="auto"/>
              <w:left w:val="single" w:sz="4" w:space="0" w:color="auto"/>
              <w:bottom w:val="single" w:sz="12" w:space="0" w:color="auto"/>
              <w:right w:val="single" w:sz="4" w:space="0" w:color="auto"/>
            </w:tcBorders>
            <w:shd w:val="clear" w:color="auto" w:fill="FFFFFF"/>
            <w:vAlign w:val="center"/>
          </w:tcPr>
          <w:p w:rsidR="00E8785F" w:rsidRDefault="00740390">
            <w:pPr>
              <w:pStyle w:val="11"/>
              <w:rPr>
                <w:rFonts w:hint="eastAsia"/>
              </w:rPr>
            </w:pPr>
            <w:r>
              <w:rPr>
                <w:rFonts w:hint="eastAsia"/>
              </w:rPr>
              <w:t>软</w:t>
            </w:r>
            <w:r>
              <w:t>院</w:t>
            </w:r>
            <w:r w:rsidR="00973E69">
              <w:rPr>
                <w:rFonts w:hint="eastAsia"/>
              </w:rPr>
              <w:t>信息管理系统项目组（</w:t>
            </w:r>
            <w:r>
              <w:t>人员</w:t>
            </w:r>
            <w:r w:rsidR="008343D9">
              <w:rPr>
                <w:rFonts w:hint="eastAsia"/>
              </w:rPr>
              <w:t>见</w:t>
            </w:r>
            <w:bookmarkStart w:id="4" w:name="_GoBack"/>
            <w:bookmarkEnd w:id="4"/>
            <w:r w:rsidR="00973E69">
              <w:rPr>
                <w:rFonts w:hint="eastAsia"/>
              </w:rPr>
              <w:t>1</w:t>
            </w:r>
            <w:r w:rsidR="00973E69">
              <w:t>.2</w:t>
            </w:r>
            <w:r w:rsidR="00973E69">
              <w:rPr>
                <w:rFonts w:hint="eastAsia"/>
              </w:rPr>
              <w:t>背景中</w:t>
            </w:r>
            <w:r>
              <w:t>）</w:t>
            </w: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E8785F" w:rsidRDefault="00740390">
            <w:pPr>
              <w:pStyle w:val="ad"/>
              <w:jc w:val="both"/>
            </w:pPr>
            <w:r>
              <w:rPr>
                <w:rFonts w:hint="eastAsia"/>
              </w:rPr>
              <w:t>日期：</w:t>
            </w:r>
          </w:p>
        </w:tc>
        <w:tc>
          <w:tcPr>
            <w:tcW w:w="3170" w:type="dxa"/>
            <w:tcBorders>
              <w:top w:val="single" w:sz="12" w:space="0" w:color="auto"/>
              <w:left w:val="single" w:sz="4" w:space="0" w:color="auto"/>
              <w:bottom w:val="single" w:sz="12" w:space="0" w:color="auto"/>
              <w:right w:val="single" w:sz="12" w:space="0" w:color="auto"/>
            </w:tcBorders>
            <w:shd w:val="clear" w:color="auto" w:fill="FFFFFF"/>
            <w:vAlign w:val="center"/>
          </w:tcPr>
          <w:p w:rsidR="00E8785F" w:rsidRDefault="00740390">
            <w:pPr>
              <w:pStyle w:val="11"/>
            </w:pPr>
            <w:r>
              <w:rPr>
                <w:rFonts w:hint="eastAsia"/>
              </w:rPr>
              <w:t>2013.07.17</w:t>
            </w:r>
          </w:p>
        </w:tc>
      </w:tr>
      <w:tr w:rsidR="00E8785F">
        <w:tblPrEx>
          <w:tblCellMar>
            <w:top w:w="0" w:type="dxa"/>
            <w:bottom w:w="0" w:type="dxa"/>
          </w:tblCellMar>
        </w:tblPrEx>
        <w:tc>
          <w:tcPr>
            <w:tcW w:w="1080" w:type="dxa"/>
            <w:tcBorders>
              <w:top w:val="single" w:sz="12" w:space="0" w:color="auto"/>
              <w:left w:val="single" w:sz="12" w:space="0" w:color="auto"/>
              <w:bottom w:val="single" w:sz="12" w:space="0" w:color="auto"/>
              <w:right w:val="single" w:sz="4" w:space="0" w:color="auto"/>
            </w:tcBorders>
            <w:shd w:val="clear" w:color="auto" w:fill="C0C0C0"/>
            <w:vAlign w:val="center"/>
          </w:tcPr>
          <w:p w:rsidR="00E8785F" w:rsidRDefault="00740390">
            <w:pPr>
              <w:pStyle w:val="ad"/>
              <w:jc w:val="both"/>
              <w:rPr>
                <w:rFonts w:ascii="Times New Roman" w:hAnsi="Times New Roman"/>
              </w:rPr>
            </w:pPr>
            <w:r>
              <w:rPr>
                <w:rFonts w:hint="eastAsia"/>
              </w:rPr>
              <w:t>审批：</w:t>
            </w:r>
          </w:p>
        </w:tc>
        <w:tc>
          <w:tcPr>
            <w:tcW w:w="3006" w:type="dxa"/>
            <w:tcBorders>
              <w:top w:val="single" w:sz="12" w:space="0" w:color="auto"/>
              <w:left w:val="single" w:sz="4" w:space="0" w:color="auto"/>
              <w:bottom w:val="single" w:sz="12" w:space="0" w:color="auto"/>
              <w:right w:val="single" w:sz="4" w:space="0" w:color="auto"/>
            </w:tcBorders>
            <w:shd w:val="clear" w:color="auto" w:fill="FFFFFF"/>
            <w:vAlign w:val="center"/>
          </w:tcPr>
          <w:p w:rsidR="00E8785F" w:rsidRDefault="00E8785F">
            <w:pPr>
              <w:pStyle w:val="11"/>
            </w:pP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E8785F" w:rsidRDefault="00740390">
            <w:pPr>
              <w:pStyle w:val="ad"/>
              <w:jc w:val="both"/>
              <w:rPr>
                <w:rFonts w:ascii="Times New Roman" w:hAnsi="Times New Roman"/>
              </w:rPr>
            </w:pPr>
            <w:r>
              <w:rPr>
                <w:rFonts w:hint="eastAsia"/>
              </w:rPr>
              <w:t>日期：</w:t>
            </w:r>
          </w:p>
        </w:tc>
        <w:tc>
          <w:tcPr>
            <w:tcW w:w="3170" w:type="dxa"/>
            <w:tcBorders>
              <w:top w:val="single" w:sz="12" w:space="0" w:color="auto"/>
              <w:left w:val="single" w:sz="4" w:space="0" w:color="auto"/>
              <w:bottom w:val="single" w:sz="12" w:space="0" w:color="auto"/>
              <w:right w:val="single" w:sz="12" w:space="0" w:color="auto"/>
            </w:tcBorders>
            <w:shd w:val="clear" w:color="auto" w:fill="FFFFFF"/>
            <w:vAlign w:val="center"/>
          </w:tcPr>
          <w:p w:rsidR="00E8785F" w:rsidRDefault="00E8785F">
            <w:pPr>
              <w:pStyle w:val="11"/>
              <w:ind w:firstLine="420"/>
            </w:pPr>
          </w:p>
        </w:tc>
      </w:tr>
    </w:tbl>
    <w:p w:rsidR="00E8785F" w:rsidRDefault="00E8785F">
      <w:pPr>
        <w:ind w:firstLine="420"/>
      </w:pPr>
    </w:p>
    <w:p w:rsidR="00E8785F" w:rsidRDefault="00E8785F">
      <w:pPr>
        <w:ind w:firstLine="420"/>
      </w:pPr>
    </w:p>
    <w:p w:rsidR="00E8785F" w:rsidRDefault="00E8785F">
      <w:pPr>
        <w:ind w:firstLine="420"/>
      </w:pPr>
    </w:p>
    <w:p w:rsidR="00E8785F" w:rsidRDefault="00740390">
      <w:pPr>
        <w:pStyle w:val="a9"/>
        <w:ind w:firstLineChars="0" w:firstLine="0"/>
        <w:rPr>
          <w:b w:val="0"/>
          <w:sz w:val="24"/>
        </w:rPr>
      </w:pPr>
      <w:r>
        <w:rPr>
          <w:rFonts w:hint="eastAsia"/>
          <w:b w:val="0"/>
          <w:sz w:val="24"/>
        </w:rPr>
        <w:t>变更记录</w:t>
      </w:r>
    </w:p>
    <w:p w:rsidR="00E8785F" w:rsidRDefault="00E8785F">
      <w:pPr>
        <w:pStyle w:val="a9"/>
        <w:ind w:firstLineChars="0" w:firstLine="0"/>
        <w:rPr>
          <w:b w:val="0"/>
          <w:sz w:val="24"/>
        </w:rPr>
      </w:pPr>
    </w:p>
    <w:tbl>
      <w:tblPr>
        <w:tblW w:w="8568" w:type="dxa"/>
        <w:tblInd w:w="-11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1440"/>
        <w:gridCol w:w="3195"/>
        <w:gridCol w:w="2025"/>
      </w:tblGrid>
      <w:tr w:rsidR="00E8785F">
        <w:tblPrEx>
          <w:tblCellMar>
            <w:top w:w="0" w:type="dxa"/>
            <w:bottom w:w="0" w:type="dxa"/>
          </w:tblCellMar>
        </w:tblPrEx>
        <w:tc>
          <w:tcPr>
            <w:tcW w:w="1908" w:type="dxa"/>
            <w:shd w:val="clear" w:color="auto" w:fill="C0C0C0"/>
          </w:tcPr>
          <w:p w:rsidR="00E8785F" w:rsidRDefault="00740390">
            <w:pPr>
              <w:pStyle w:val="ad"/>
            </w:pPr>
            <w:r>
              <w:rPr>
                <w:rFonts w:hint="eastAsia"/>
              </w:rPr>
              <w:t>日期</w:t>
            </w:r>
          </w:p>
        </w:tc>
        <w:tc>
          <w:tcPr>
            <w:tcW w:w="1440" w:type="dxa"/>
            <w:shd w:val="clear" w:color="auto" w:fill="C0C0C0"/>
          </w:tcPr>
          <w:p w:rsidR="00E8785F" w:rsidRDefault="00740390">
            <w:pPr>
              <w:pStyle w:val="ad"/>
            </w:pPr>
            <w:r>
              <w:rPr>
                <w:rFonts w:hint="eastAsia"/>
              </w:rPr>
              <w:t>版本</w:t>
            </w:r>
          </w:p>
        </w:tc>
        <w:tc>
          <w:tcPr>
            <w:tcW w:w="3195" w:type="dxa"/>
            <w:shd w:val="clear" w:color="auto" w:fill="C0C0C0"/>
          </w:tcPr>
          <w:p w:rsidR="00E8785F" w:rsidRDefault="00740390">
            <w:pPr>
              <w:pStyle w:val="ad"/>
            </w:pPr>
            <w:r>
              <w:rPr>
                <w:rFonts w:hint="eastAsia"/>
              </w:rPr>
              <w:t>变更说明</w:t>
            </w:r>
          </w:p>
        </w:tc>
        <w:tc>
          <w:tcPr>
            <w:tcW w:w="2025" w:type="dxa"/>
            <w:shd w:val="clear" w:color="auto" w:fill="C0C0C0"/>
          </w:tcPr>
          <w:p w:rsidR="00E8785F" w:rsidRDefault="00740390">
            <w:pPr>
              <w:pStyle w:val="ad"/>
            </w:pPr>
            <w:r>
              <w:rPr>
                <w:rFonts w:hint="eastAsia"/>
              </w:rPr>
              <w:t>作者</w:t>
            </w:r>
          </w:p>
        </w:tc>
      </w:tr>
      <w:tr w:rsidR="00E8785F">
        <w:tblPrEx>
          <w:tblCellMar>
            <w:top w:w="0" w:type="dxa"/>
            <w:bottom w:w="0" w:type="dxa"/>
          </w:tblCellMar>
        </w:tblPrEx>
        <w:tc>
          <w:tcPr>
            <w:tcW w:w="1908" w:type="dxa"/>
          </w:tcPr>
          <w:p w:rsidR="00E8785F" w:rsidRDefault="00740390">
            <w:pPr>
              <w:pStyle w:val="11"/>
              <w:ind w:firstLine="420"/>
            </w:pPr>
            <w:r>
              <w:rPr>
                <w:rFonts w:hint="eastAsia"/>
              </w:rPr>
              <w:t xml:space="preserve"> 2013.07.17</w:t>
            </w:r>
          </w:p>
        </w:tc>
        <w:tc>
          <w:tcPr>
            <w:tcW w:w="1440" w:type="dxa"/>
          </w:tcPr>
          <w:p w:rsidR="00E8785F" w:rsidRDefault="00740390">
            <w:pPr>
              <w:pStyle w:val="11"/>
              <w:ind w:firstLine="420"/>
            </w:pPr>
            <w:r>
              <w:rPr>
                <w:rFonts w:hint="eastAsia"/>
              </w:rPr>
              <w:t>1.0</w:t>
            </w:r>
          </w:p>
        </w:tc>
        <w:tc>
          <w:tcPr>
            <w:tcW w:w="3195" w:type="dxa"/>
          </w:tcPr>
          <w:p w:rsidR="00E8785F" w:rsidRDefault="00740390">
            <w:pPr>
              <w:pStyle w:val="11"/>
              <w:ind w:firstLine="420"/>
            </w:pPr>
            <w:r>
              <w:rPr>
                <w:rFonts w:hint="eastAsia"/>
              </w:rPr>
              <w:t>创建</w:t>
            </w:r>
          </w:p>
        </w:tc>
        <w:tc>
          <w:tcPr>
            <w:tcW w:w="2025" w:type="dxa"/>
          </w:tcPr>
          <w:p w:rsidR="00E8785F" w:rsidRDefault="00740390">
            <w:pPr>
              <w:pStyle w:val="11"/>
            </w:pPr>
            <w:r>
              <w:rPr>
                <w:rFonts w:hint="eastAsia"/>
              </w:rPr>
              <w:t>软院信息管理系统项目组</w:t>
            </w:r>
          </w:p>
        </w:tc>
      </w:tr>
      <w:tr w:rsidR="00E8785F">
        <w:tblPrEx>
          <w:tblCellMar>
            <w:top w:w="0" w:type="dxa"/>
            <w:bottom w:w="0" w:type="dxa"/>
          </w:tblCellMar>
        </w:tblPrEx>
        <w:tc>
          <w:tcPr>
            <w:tcW w:w="1908" w:type="dxa"/>
          </w:tcPr>
          <w:p w:rsidR="00E8785F" w:rsidRDefault="00740390">
            <w:pPr>
              <w:pStyle w:val="11"/>
              <w:ind w:firstLine="420"/>
            </w:pPr>
            <w:r>
              <w:rPr>
                <w:rFonts w:hint="eastAsia"/>
              </w:rPr>
              <w:t xml:space="preserve"> </w:t>
            </w:r>
          </w:p>
        </w:tc>
        <w:tc>
          <w:tcPr>
            <w:tcW w:w="1440" w:type="dxa"/>
          </w:tcPr>
          <w:p w:rsidR="00E8785F" w:rsidRDefault="00740390">
            <w:pPr>
              <w:pStyle w:val="11"/>
              <w:ind w:firstLine="420"/>
            </w:pPr>
            <w:r>
              <w:rPr>
                <w:rFonts w:hint="eastAsia"/>
              </w:rPr>
              <w:t xml:space="preserve"> </w:t>
            </w:r>
          </w:p>
        </w:tc>
        <w:tc>
          <w:tcPr>
            <w:tcW w:w="3195" w:type="dxa"/>
          </w:tcPr>
          <w:p w:rsidR="00E8785F" w:rsidRDefault="00740390">
            <w:pPr>
              <w:pStyle w:val="11"/>
              <w:ind w:firstLine="420"/>
            </w:pPr>
            <w:r>
              <w:rPr>
                <w:rFonts w:hint="eastAsia"/>
              </w:rPr>
              <w:t xml:space="preserve"> </w:t>
            </w:r>
          </w:p>
        </w:tc>
        <w:tc>
          <w:tcPr>
            <w:tcW w:w="2025" w:type="dxa"/>
          </w:tcPr>
          <w:p w:rsidR="00E8785F" w:rsidRDefault="00740390">
            <w:pPr>
              <w:pStyle w:val="11"/>
              <w:ind w:firstLine="420"/>
            </w:pPr>
            <w:r>
              <w:rPr>
                <w:rFonts w:hint="eastAsia"/>
              </w:rPr>
              <w:t xml:space="preserve"> </w:t>
            </w:r>
          </w:p>
        </w:tc>
      </w:tr>
      <w:tr w:rsidR="00E8785F">
        <w:tblPrEx>
          <w:tblCellMar>
            <w:top w:w="0" w:type="dxa"/>
            <w:bottom w:w="0" w:type="dxa"/>
          </w:tblCellMar>
        </w:tblPrEx>
        <w:tc>
          <w:tcPr>
            <w:tcW w:w="1908" w:type="dxa"/>
          </w:tcPr>
          <w:p w:rsidR="00E8785F" w:rsidRDefault="00E8785F">
            <w:pPr>
              <w:pStyle w:val="11"/>
              <w:ind w:firstLine="420"/>
            </w:pPr>
          </w:p>
        </w:tc>
        <w:tc>
          <w:tcPr>
            <w:tcW w:w="1440" w:type="dxa"/>
          </w:tcPr>
          <w:p w:rsidR="00E8785F" w:rsidRDefault="00E8785F">
            <w:pPr>
              <w:pStyle w:val="11"/>
              <w:ind w:firstLine="420"/>
            </w:pPr>
          </w:p>
        </w:tc>
        <w:tc>
          <w:tcPr>
            <w:tcW w:w="3195" w:type="dxa"/>
          </w:tcPr>
          <w:p w:rsidR="00E8785F" w:rsidRDefault="00E8785F">
            <w:pPr>
              <w:pStyle w:val="11"/>
              <w:ind w:firstLine="420"/>
            </w:pPr>
          </w:p>
        </w:tc>
        <w:tc>
          <w:tcPr>
            <w:tcW w:w="2025" w:type="dxa"/>
          </w:tcPr>
          <w:p w:rsidR="00E8785F" w:rsidRDefault="00E8785F">
            <w:pPr>
              <w:pStyle w:val="11"/>
              <w:ind w:firstLine="420"/>
            </w:pPr>
          </w:p>
        </w:tc>
      </w:tr>
      <w:tr w:rsidR="00E8785F">
        <w:tblPrEx>
          <w:tblCellMar>
            <w:top w:w="0" w:type="dxa"/>
            <w:bottom w:w="0" w:type="dxa"/>
          </w:tblCellMar>
        </w:tblPrEx>
        <w:tc>
          <w:tcPr>
            <w:tcW w:w="1908" w:type="dxa"/>
          </w:tcPr>
          <w:p w:rsidR="00E8785F" w:rsidRDefault="00E8785F">
            <w:pPr>
              <w:pStyle w:val="11"/>
              <w:ind w:firstLine="420"/>
            </w:pPr>
          </w:p>
        </w:tc>
        <w:tc>
          <w:tcPr>
            <w:tcW w:w="1440" w:type="dxa"/>
          </w:tcPr>
          <w:p w:rsidR="00E8785F" w:rsidRDefault="00E8785F">
            <w:pPr>
              <w:pStyle w:val="11"/>
              <w:ind w:firstLine="420"/>
            </w:pPr>
          </w:p>
        </w:tc>
        <w:tc>
          <w:tcPr>
            <w:tcW w:w="3195" w:type="dxa"/>
          </w:tcPr>
          <w:p w:rsidR="00E8785F" w:rsidRDefault="00E8785F">
            <w:pPr>
              <w:pStyle w:val="11"/>
              <w:ind w:firstLine="420"/>
            </w:pPr>
          </w:p>
        </w:tc>
        <w:tc>
          <w:tcPr>
            <w:tcW w:w="2025" w:type="dxa"/>
          </w:tcPr>
          <w:p w:rsidR="00E8785F" w:rsidRDefault="00E8785F">
            <w:pPr>
              <w:pStyle w:val="11"/>
              <w:ind w:firstLine="420"/>
            </w:pPr>
          </w:p>
        </w:tc>
      </w:tr>
      <w:tr w:rsidR="00E8785F">
        <w:tblPrEx>
          <w:tblCellMar>
            <w:top w:w="0" w:type="dxa"/>
            <w:bottom w:w="0" w:type="dxa"/>
          </w:tblCellMar>
        </w:tblPrEx>
        <w:tc>
          <w:tcPr>
            <w:tcW w:w="1908" w:type="dxa"/>
          </w:tcPr>
          <w:p w:rsidR="00E8785F" w:rsidRDefault="00E8785F">
            <w:pPr>
              <w:pStyle w:val="11"/>
              <w:ind w:firstLine="420"/>
            </w:pPr>
          </w:p>
        </w:tc>
        <w:tc>
          <w:tcPr>
            <w:tcW w:w="1440" w:type="dxa"/>
          </w:tcPr>
          <w:p w:rsidR="00E8785F" w:rsidRDefault="00E8785F">
            <w:pPr>
              <w:pStyle w:val="11"/>
              <w:ind w:firstLine="420"/>
            </w:pPr>
          </w:p>
        </w:tc>
        <w:tc>
          <w:tcPr>
            <w:tcW w:w="3195" w:type="dxa"/>
          </w:tcPr>
          <w:p w:rsidR="00E8785F" w:rsidRDefault="00E8785F">
            <w:pPr>
              <w:pStyle w:val="11"/>
              <w:ind w:firstLine="420"/>
            </w:pPr>
          </w:p>
        </w:tc>
        <w:tc>
          <w:tcPr>
            <w:tcW w:w="2025" w:type="dxa"/>
          </w:tcPr>
          <w:p w:rsidR="00E8785F" w:rsidRDefault="00E8785F">
            <w:pPr>
              <w:pStyle w:val="11"/>
              <w:ind w:firstLine="420"/>
            </w:pPr>
          </w:p>
        </w:tc>
      </w:tr>
      <w:tr w:rsidR="00E8785F">
        <w:tblPrEx>
          <w:tblCellMar>
            <w:top w:w="0" w:type="dxa"/>
            <w:bottom w:w="0" w:type="dxa"/>
          </w:tblCellMar>
        </w:tblPrEx>
        <w:tc>
          <w:tcPr>
            <w:tcW w:w="1908" w:type="dxa"/>
          </w:tcPr>
          <w:p w:rsidR="00E8785F" w:rsidRDefault="00E8785F">
            <w:pPr>
              <w:pStyle w:val="11"/>
              <w:ind w:firstLine="420"/>
            </w:pPr>
          </w:p>
        </w:tc>
        <w:tc>
          <w:tcPr>
            <w:tcW w:w="1440" w:type="dxa"/>
          </w:tcPr>
          <w:p w:rsidR="00E8785F" w:rsidRDefault="00E8785F">
            <w:pPr>
              <w:pStyle w:val="11"/>
              <w:ind w:firstLine="420"/>
            </w:pPr>
          </w:p>
        </w:tc>
        <w:tc>
          <w:tcPr>
            <w:tcW w:w="3195" w:type="dxa"/>
          </w:tcPr>
          <w:p w:rsidR="00E8785F" w:rsidRDefault="00E8785F">
            <w:pPr>
              <w:pStyle w:val="11"/>
              <w:ind w:firstLine="420"/>
            </w:pPr>
          </w:p>
        </w:tc>
        <w:tc>
          <w:tcPr>
            <w:tcW w:w="2025" w:type="dxa"/>
          </w:tcPr>
          <w:p w:rsidR="00E8785F" w:rsidRDefault="00E8785F">
            <w:pPr>
              <w:pStyle w:val="11"/>
              <w:ind w:firstLine="420"/>
            </w:pPr>
          </w:p>
        </w:tc>
      </w:tr>
    </w:tbl>
    <w:p w:rsidR="00E8785F" w:rsidRDefault="00E8785F"/>
    <w:p w:rsidR="00E8785F" w:rsidRDefault="00E8785F">
      <w:pPr>
        <w:pStyle w:val="ac"/>
        <w:ind w:firstLineChars="0" w:firstLine="0"/>
        <w:rPr>
          <w:rFonts w:ascii="黑体"/>
          <w:sz w:val="36"/>
          <w:szCs w:val="36"/>
        </w:rPr>
      </w:pPr>
    </w:p>
    <w:p w:rsidR="00E8785F" w:rsidRDefault="00740390">
      <w:pPr>
        <w:jc w:val="center"/>
        <w:rPr>
          <w:rFonts w:ascii="黑体" w:eastAsia="黑体"/>
          <w:b/>
          <w:bCs/>
          <w:sz w:val="30"/>
        </w:rPr>
      </w:pPr>
      <w:r>
        <w:rPr>
          <w:rFonts w:ascii="黑体" w:eastAsia="黑体" w:hint="eastAsia"/>
          <w:b/>
          <w:bCs/>
          <w:sz w:val="30"/>
        </w:rPr>
        <w:t xml:space="preserve"> </w:t>
      </w: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Pr>
        <w:ind w:firstLine="420"/>
      </w:pPr>
    </w:p>
    <w:p w:rsidR="00E8785F" w:rsidRDefault="00E8785F"/>
    <w:p w:rsidR="00E8785F" w:rsidRDefault="00E8785F"/>
    <w:p w:rsidR="00E8785F" w:rsidRDefault="00E8785F"/>
    <w:p w:rsidR="00E8785F" w:rsidRDefault="00E8785F"/>
    <w:p w:rsidR="00E8785F" w:rsidRDefault="00E8785F"/>
    <w:p w:rsidR="00E8785F" w:rsidRDefault="00E8785F"/>
    <w:p w:rsidR="00E8785F" w:rsidRDefault="00E8785F">
      <w:pPr>
        <w:jc w:val="center"/>
        <w:sectPr w:rsidR="00E8785F">
          <w:headerReference w:type="even" r:id="rId8"/>
          <w:headerReference w:type="default" r:id="rId9"/>
          <w:footerReference w:type="even" r:id="rId10"/>
          <w:footerReference w:type="default" r:id="rId11"/>
          <w:headerReference w:type="first" r:id="rId12"/>
          <w:footerReference w:type="first" r:id="rId13"/>
          <w:pgSz w:w="11906" w:h="16838"/>
          <w:pgMar w:top="1701" w:right="1701" w:bottom="1701" w:left="1701" w:header="1134" w:footer="1134" w:gutter="0"/>
          <w:pgNumType w:fmt="lowerRoman" w:start="1"/>
          <w:cols w:space="720"/>
          <w:docGrid w:type="linesAndChars" w:linePitch="312"/>
        </w:sectPr>
      </w:pPr>
    </w:p>
    <w:p w:rsidR="00E8785F" w:rsidRDefault="00740390">
      <w:pPr>
        <w:jc w:val="center"/>
      </w:pPr>
      <w:r>
        <w:rPr>
          <w:rFonts w:hint="eastAsia"/>
        </w:rPr>
        <w:lastRenderedPageBreak/>
        <w:t>目录</w:t>
      </w:r>
    </w:p>
    <w:p w:rsidR="00E8785F" w:rsidRDefault="00740390">
      <w:pPr>
        <w:pStyle w:val="10"/>
        <w:tabs>
          <w:tab w:val="right" w:leader="dot" w:pos="8306"/>
        </w:tabs>
        <w:rPr>
          <w:rFonts w:ascii="Arial" w:hAnsi="Arial" w:cs="Arial"/>
          <w:kern w:val="32"/>
          <w:szCs w:val="32"/>
        </w:rPr>
      </w:pPr>
      <w:r>
        <w:rPr>
          <w:b w:val="0"/>
          <w:bCs w:val="0"/>
          <w:caps w:val="0"/>
        </w:rPr>
        <w:fldChar w:fldCharType="begin"/>
      </w:r>
      <w:r>
        <w:rPr>
          <w:b w:val="0"/>
          <w:bCs w:val="0"/>
          <w:caps w:val="0"/>
        </w:rPr>
        <w:instrText xml:space="preserve"> TOC \o "2-3" \h \z \t "</w:instrText>
      </w:r>
      <w:r>
        <w:rPr>
          <w:b w:val="0"/>
          <w:bCs w:val="0"/>
          <w:caps w:val="0"/>
        </w:rPr>
        <w:instrText>标题</w:instrText>
      </w:r>
      <w:r>
        <w:rPr>
          <w:b w:val="0"/>
          <w:bCs w:val="0"/>
          <w:caps w:val="0"/>
        </w:rPr>
        <w:instrText xml:space="preserve"> 1,1" </w:instrText>
      </w:r>
      <w:r>
        <w:rPr>
          <w:b w:val="0"/>
          <w:bCs w:val="0"/>
          <w:caps w:val="0"/>
        </w:rPr>
        <w:fldChar w:fldCharType="separate"/>
      </w:r>
      <w:hyperlink w:anchor="_Toc22043" w:history="1">
        <w:r>
          <w:rPr>
            <w:rFonts w:ascii="Times New Roman" w:eastAsia="黑体" w:hAnsi="Times New Roman" w:cs="Times New Roman" w:hint="eastAsia"/>
            <w:kern w:val="44"/>
          </w:rPr>
          <w:t>1</w:t>
        </w:r>
        <w:r>
          <w:rPr>
            <w:rFonts w:ascii="Times New Roman" w:eastAsia="黑体" w:hAnsi="Times New Roman" w:cs="Times New Roman" w:hint="eastAsia"/>
            <w:kern w:val="44"/>
          </w:rPr>
          <w:t>引言</w:t>
        </w:r>
        <w:r>
          <w:rPr>
            <w:rFonts w:ascii="Arial" w:hAnsi="Arial" w:cs="Arial"/>
            <w:kern w:val="32"/>
            <w:szCs w:val="32"/>
          </w:rPr>
          <w:tab/>
        </w:r>
        <w:r>
          <w:rPr>
            <w:rFonts w:ascii="Arial" w:hAnsi="Arial" w:cs="Arial"/>
            <w:kern w:val="32"/>
            <w:szCs w:val="32"/>
          </w:rPr>
          <w:fldChar w:fldCharType="begin"/>
        </w:r>
        <w:r>
          <w:rPr>
            <w:rFonts w:ascii="Arial" w:hAnsi="Arial" w:cs="Arial"/>
            <w:kern w:val="32"/>
            <w:szCs w:val="32"/>
          </w:rPr>
          <w:instrText xml:space="preserve"> PAGEREF _Toc22043 </w:instrText>
        </w:r>
        <w:r>
          <w:rPr>
            <w:rFonts w:ascii="Arial" w:hAnsi="Arial" w:cs="Arial"/>
            <w:kern w:val="32"/>
            <w:szCs w:val="32"/>
          </w:rPr>
          <w:fldChar w:fldCharType="separate"/>
        </w:r>
        <w:r>
          <w:rPr>
            <w:rFonts w:ascii="Arial" w:hAnsi="Arial" w:cs="Arial"/>
            <w:kern w:val="32"/>
            <w:szCs w:val="32"/>
          </w:rPr>
          <w:t>5</w:t>
        </w:r>
        <w:r>
          <w:rPr>
            <w:rFonts w:ascii="Arial" w:hAnsi="Arial" w:cs="Arial"/>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27516" w:history="1">
        <w:r>
          <w:rPr>
            <w:rFonts w:ascii="Arial" w:hAnsi="Arial" w:cs="Times New Roman" w:hint="eastAsia"/>
            <w:bCs/>
            <w:kern w:val="2"/>
            <w:szCs w:val="28"/>
          </w:rPr>
          <w:t xml:space="preserve">1.1 </w:t>
        </w:r>
        <w:r>
          <w:rPr>
            <w:rFonts w:ascii="Arial" w:hAnsi="Arial" w:cs="Arial" w:hint="eastAsia"/>
            <w:bCs/>
            <w:kern w:val="32"/>
            <w:szCs w:val="32"/>
          </w:rPr>
          <w:t>编写目的</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_Toc27516 </w:instrText>
        </w:r>
        <w:r>
          <w:rPr>
            <w:rFonts w:ascii="Arial" w:hAnsi="Arial" w:cs="Arial"/>
            <w:bCs/>
            <w:kern w:val="32"/>
            <w:szCs w:val="32"/>
          </w:rPr>
          <w:fldChar w:fldCharType="separate"/>
        </w:r>
        <w:r>
          <w:rPr>
            <w:rFonts w:ascii="Arial" w:hAnsi="Arial" w:cs="Arial"/>
            <w:bCs/>
            <w:kern w:val="32"/>
            <w:szCs w:val="32"/>
          </w:rPr>
          <w:t>5</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2413" w:history="1">
        <w:r>
          <w:rPr>
            <w:rFonts w:ascii="Arial" w:hAnsi="Arial" w:cs="Times New Roman" w:hint="eastAsia"/>
            <w:bCs/>
            <w:kern w:val="2"/>
            <w:szCs w:val="28"/>
          </w:rPr>
          <w:t xml:space="preserve">1.2 </w:t>
        </w:r>
        <w:r>
          <w:rPr>
            <w:rFonts w:ascii="Arial" w:hAnsi="Arial" w:cs="Arial" w:hint="eastAsia"/>
            <w:bCs/>
            <w:kern w:val="32"/>
            <w:szCs w:val="32"/>
          </w:rPr>
          <w:t>背景</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_Toc2413 </w:instrText>
        </w:r>
        <w:r>
          <w:rPr>
            <w:rFonts w:ascii="Arial" w:hAnsi="Arial" w:cs="Arial"/>
            <w:bCs/>
            <w:kern w:val="32"/>
            <w:szCs w:val="32"/>
          </w:rPr>
          <w:fldChar w:fldCharType="separate"/>
        </w:r>
        <w:r>
          <w:rPr>
            <w:rFonts w:ascii="Arial" w:hAnsi="Arial" w:cs="Arial"/>
            <w:bCs/>
            <w:kern w:val="32"/>
            <w:szCs w:val="32"/>
          </w:rPr>
          <w:t>5</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9873" w:history="1">
        <w:r>
          <w:rPr>
            <w:rFonts w:ascii="Arial" w:hAnsi="Arial" w:cs="Times New Roman" w:hint="eastAsia"/>
            <w:bCs/>
            <w:kern w:val="2"/>
            <w:szCs w:val="28"/>
          </w:rPr>
          <w:t xml:space="preserve">1.3 </w:t>
        </w:r>
        <w:r>
          <w:rPr>
            <w:rFonts w:ascii="Arial" w:hAnsi="Arial" w:cs="Arial" w:hint="eastAsia"/>
            <w:bCs/>
            <w:kern w:val="32"/>
            <w:szCs w:val="32"/>
          </w:rPr>
          <w:t>文档编写约定</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_Toc9873 </w:instrText>
        </w:r>
        <w:r>
          <w:rPr>
            <w:rFonts w:ascii="Arial" w:hAnsi="Arial" w:cs="Arial"/>
            <w:bCs/>
            <w:kern w:val="32"/>
            <w:szCs w:val="32"/>
          </w:rPr>
          <w:fldChar w:fldCharType="separate"/>
        </w:r>
        <w:r>
          <w:rPr>
            <w:rFonts w:ascii="Arial" w:hAnsi="Arial" w:cs="Arial"/>
            <w:bCs/>
            <w:kern w:val="32"/>
            <w:szCs w:val="32"/>
          </w:rPr>
          <w:t>6</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30379" w:history="1">
        <w:r>
          <w:rPr>
            <w:rFonts w:ascii="Arial" w:hAnsi="Arial" w:cs="Arial" w:hint="eastAsia"/>
            <w:bCs/>
            <w:szCs w:val="26"/>
          </w:rPr>
          <w:t xml:space="preserve">1.3.1 </w:t>
        </w:r>
        <w:r>
          <w:rPr>
            <w:rFonts w:ascii="Arial" w:hAnsi="Arial" w:cs="Arial" w:hint="eastAsia"/>
            <w:bCs/>
            <w:kern w:val="32"/>
            <w:szCs w:val="32"/>
          </w:rPr>
          <w:t>设计功能模块编号约定</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_Toc30379 </w:instrText>
        </w:r>
        <w:r>
          <w:rPr>
            <w:rFonts w:ascii="Arial" w:hAnsi="Arial" w:cs="Arial"/>
            <w:bCs/>
            <w:kern w:val="32"/>
            <w:szCs w:val="32"/>
          </w:rPr>
          <w:fldChar w:fldCharType="separate"/>
        </w:r>
        <w:r>
          <w:rPr>
            <w:rFonts w:ascii="Arial" w:hAnsi="Arial" w:cs="Arial"/>
            <w:bCs/>
            <w:kern w:val="32"/>
            <w:szCs w:val="32"/>
          </w:rPr>
          <w:t>6</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10874" w:history="1">
        <w:r>
          <w:rPr>
            <w:rFonts w:ascii="Arial" w:hAnsi="Arial" w:cs="Times New Roman" w:hint="eastAsia"/>
            <w:bCs/>
            <w:kern w:val="2"/>
            <w:szCs w:val="28"/>
          </w:rPr>
          <w:t xml:space="preserve">1.4 </w:t>
        </w:r>
        <w:r>
          <w:rPr>
            <w:rFonts w:ascii="Arial" w:hAnsi="Arial" w:cs="Arial" w:hint="eastAsia"/>
            <w:bCs/>
            <w:kern w:val="32"/>
            <w:szCs w:val="32"/>
          </w:rPr>
          <w:t>术语定义</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_Toc10874 </w:instrText>
        </w:r>
        <w:r>
          <w:rPr>
            <w:rFonts w:ascii="Arial" w:hAnsi="Arial" w:cs="Arial"/>
            <w:bCs/>
            <w:kern w:val="32"/>
            <w:szCs w:val="32"/>
          </w:rPr>
          <w:fldChar w:fldCharType="separate"/>
        </w:r>
        <w:r>
          <w:rPr>
            <w:rFonts w:ascii="Arial" w:hAnsi="Arial" w:cs="Arial"/>
            <w:bCs/>
            <w:kern w:val="32"/>
            <w:szCs w:val="32"/>
          </w:rPr>
          <w:t>6</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4779" w:history="1">
        <w:r>
          <w:rPr>
            <w:rFonts w:ascii="Arial" w:hAnsi="Arial" w:cs="Times New Roman" w:hint="eastAsia"/>
            <w:bCs/>
            <w:kern w:val="2"/>
          </w:rPr>
          <w:t xml:space="preserve">1.5 </w:t>
        </w:r>
        <w:r>
          <w:rPr>
            <w:rFonts w:ascii="Arial" w:hAnsi="Arial" w:cs="Arial" w:hint="eastAsia"/>
            <w:bCs/>
            <w:kern w:val="32"/>
          </w:rPr>
          <w:t>阅读对象</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_Toc4779 </w:instrText>
        </w:r>
        <w:r>
          <w:rPr>
            <w:rFonts w:ascii="Arial" w:hAnsi="Arial" w:cs="Arial"/>
            <w:bCs/>
            <w:kern w:val="32"/>
            <w:szCs w:val="32"/>
          </w:rPr>
          <w:fldChar w:fldCharType="separate"/>
        </w:r>
        <w:r>
          <w:rPr>
            <w:rFonts w:ascii="Arial" w:hAnsi="Arial" w:cs="Arial"/>
            <w:bCs/>
            <w:kern w:val="32"/>
            <w:szCs w:val="32"/>
          </w:rPr>
          <w:t>6</w:t>
        </w:r>
        <w:r>
          <w:rPr>
            <w:rFonts w:ascii="Arial" w:hAnsi="Arial" w:cs="Arial"/>
            <w:bCs/>
            <w:kern w:val="32"/>
            <w:szCs w:val="32"/>
          </w:rPr>
          <w:fldChar w:fldCharType="end"/>
        </w:r>
      </w:hyperlink>
    </w:p>
    <w:p w:rsidR="00E8785F" w:rsidRDefault="00740390">
      <w:pPr>
        <w:pStyle w:val="10"/>
        <w:tabs>
          <w:tab w:val="right" w:leader="dot" w:pos="8306"/>
        </w:tabs>
        <w:rPr>
          <w:rFonts w:ascii="Arial" w:hAnsi="Arial" w:cs="Arial"/>
          <w:kern w:val="32"/>
          <w:szCs w:val="32"/>
        </w:rPr>
      </w:pPr>
      <w:hyperlink w:anchor="_Toc16235" w:history="1">
        <w:r>
          <w:rPr>
            <w:rFonts w:ascii="Arial" w:hAnsi="Arial" w:cs="Arial"/>
            <w:kern w:val="44"/>
            <w:szCs w:val="32"/>
          </w:rPr>
          <w:t xml:space="preserve">2. </w:t>
        </w:r>
        <w:r>
          <w:rPr>
            <w:rFonts w:ascii="Arial" w:hAnsi="Arial" w:cs="Arial" w:hint="eastAsia"/>
            <w:kern w:val="44"/>
            <w:szCs w:val="32"/>
          </w:rPr>
          <w:t>总体架构设计</w:t>
        </w:r>
        <w:r>
          <w:rPr>
            <w:rFonts w:ascii="Arial" w:hAnsi="Arial" w:cs="Arial"/>
            <w:kern w:val="32"/>
            <w:szCs w:val="32"/>
          </w:rPr>
          <w:tab/>
        </w:r>
        <w:r>
          <w:rPr>
            <w:rFonts w:ascii="Arial" w:hAnsi="Arial" w:cs="Arial"/>
            <w:kern w:val="32"/>
            <w:szCs w:val="32"/>
          </w:rPr>
          <w:fldChar w:fldCharType="begin"/>
        </w:r>
        <w:r>
          <w:rPr>
            <w:rFonts w:ascii="Arial" w:hAnsi="Arial" w:cs="Arial"/>
            <w:kern w:val="32"/>
            <w:szCs w:val="32"/>
          </w:rPr>
          <w:instrText xml:space="preserve"> PAGEREF _Toc16235 </w:instrText>
        </w:r>
        <w:r>
          <w:rPr>
            <w:rFonts w:ascii="Arial" w:hAnsi="Arial" w:cs="Arial"/>
            <w:kern w:val="32"/>
            <w:szCs w:val="32"/>
          </w:rPr>
          <w:fldChar w:fldCharType="separate"/>
        </w:r>
        <w:r>
          <w:rPr>
            <w:rFonts w:ascii="Arial" w:hAnsi="Arial" w:cs="Arial"/>
            <w:kern w:val="32"/>
            <w:szCs w:val="32"/>
          </w:rPr>
          <w:t>6</w:t>
        </w:r>
        <w:r>
          <w:rPr>
            <w:rFonts w:ascii="Arial" w:hAnsi="Arial" w:cs="Arial"/>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30876" w:history="1">
        <w:r>
          <w:rPr>
            <w:rFonts w:ascii="Arial" w:hAnsi="Arial" w:cs="Arial" w:hint="eastAsia"/>
            <w:bCs/>
            <w:kern w:val="32"/>
            <w:szCs w:val="32"/>
          </w:rPr>
          <w:t>2.1</w:t>
        </w:r>
        <w:r>
          <w:rPr>
            <w:rFonts w:ascii="Arial" w:hAnsi="Arial" w:cs="Arial" w:hint="eastAsia"/>
            <w:bCs/>
            <w:kern w:val="32"/>
            <w:szCs w:val="32"/>
          </w:rPr>
          <w:t>架构目标</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_Toc30876 </w:instrText>
        </w:r>
        <w:r>
          <w:rPr>
            <w:rFonts w:ascii="Arial" w:hAnsi="Arial" w:cs="Arial"/>
            <w:bCs/>
            <w:kern w:val="32"/>
            <w:szCs w:val="32"/>
          </w:rPr>
          <w:fldChar w:fldCharType="separate"/>
        </w:r>
        <w:r>
          <w:rPr>
            <w:rFonts w:ascii="Arial" w:hAnsi="Arial" w:cs="Arial"/>
            <w:bCs/>
            <w:kern w:val="32"/>
            <w:szCs w:val="32"/>
          </w:rPr>
          <w:t>6</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104" w:history="1">
        <w:r>
          <w:rPr>
            <w:rFonts w:ascii="Arial" w:hAnsi="Arial" w:cs="Arial" w:hint="eastAsia"/>
            <w:bCs/>
            <w:kern w:val="32"/>
            <w:szCs w:val="32"/>
          </w:rPr>
          <w:t>2.2</w:t>
        </w:r>
        <w:r>
          <w:rPr>
            <w:rFonts w:ascii="Arial" w:hAnsi="Arial" w:cs="Arial" w:hint="eastAsia"/>
            <w:bCs/>
            <w:kern w:val="32"/>
            <w:szCs w:val="32"/>
          </w:rPr>
          <w:t>网络结构</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_Toc104 </w:instrText>
        </w:r>
        <w:r>
          <w:rPr>
            <w:rFonts w:ascii="Arial" w:hAnsi="Arial" w:cs="Arial"/>
            <w:bCs/>
            <w:kern w:val="32"/>
            <w:szCs w:val="32"/>
          </w:rPr>
          <w:fldChar w:fldCharType="separate"/>
        </w:r>
        <w:r>
          <w:rPr>
            <w:rFonts w:ascii="Arial" w:hAnsi="Arial" w:cs="Arial"/>
            <w:bCs/>
            <w:kern w:val="32"/>
            <w:szCs w:val="32"/>
          </w:rPr>
          <w:t>7</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14812" w:history="1">
        <w:r>
          <w:rPr>
            <w:rFonts w:ascii="Arial" w:hAnsi="Arial" w:cs="Arial" w:hint="eastAsia"/>
            <w:bCs/>
            <w:kern w:val="32"/>
            <w:szCs w:val="32"/>
          </w:rPr>
          <w:t>2.3</w:t>
        </w:r>
        <w:r>
          <w:rPr>
            <w:rFonts w:ascii="Arial" w:hAnsi="Arial" w:cs="Arial" w:hint="eastAsia"/>
            <w:bCs/>
            <w:kern w:val="32"/>
            <w:szCs w:val="32"/>
          </w:rPr>
          <w:t>整体设计框架</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_Toc14812 </w:instrText>
        </w:r>
        <w:r>
          <w:rPr>
            <w:rFonts w:ascii="Arial" w:hAnsi="Arial" w:cs="Arial"/>
            <w:bCs/>
            <w:kern w:val="32"/>
            <w:szCs w:val="32"/>
          </w:rPr>
          <w:fldChar w:fldCharType="separate"/>
        </w:r>
        <w:r>
          <w:rPr>
            <w:rFonts w:ascii="Arial" w:hAnsi="Arial" w:cs="Arial"/>
            <w:bCs/>
            <w:kern w:val="32"/>
            <w:szCs w:val="32"/>
          </w:rPr>
          <w:t>7</w:t>
        </w:r>
        <w:r>
          <w:rPr>
            <w:rFonts w:ascii="Arial" w:hAnsi="Arial" w:cs="Arial"/>
            <w:bCs/>
            <w:kern w:val="32"/>
            <w:szCs w:val="32"/>
          </w:rPr>
          <w:fldChar w:fldCharType="end"/>
        </w:r>
      </w:hyperlink>
    </w:p>
    <w:p w:rsidR="00E8785F" w:rsidRDefault="00740390">
      <w:pPr>
        <w:pStyle w:val="10"/>
        <w:tabs>
          <w:tab w:val="right" w:leader="dot" w:pos="8306"/>
        </w:tabs>
        <w:rPr>
          <w:rFonts w:ascii="Arial" w:hAnsi="Arial" w:cs="Arial"/>
          <w:kern w:val="32"/>
          <w:szCs w:val="32"/>
        </w:rPr>
      </w:pPr>
      <w:hyperlink w:anchor="_Toc6701" w:history="1">
        <w:r>
          <w:rPr>
            <w:rFonts w:ascii="Arial" w:eastAsia="黑体" w:hAnsi="Arial" w:cs="Arial" w:hint="eastAsia"/>
            <w:kern w:val="32"/>
          </w:rPr>
          <w:t xml:space="preserve">3 </w:t>
        </w:r>
        <w:r>
          <w:rPr>
            <w:rFonts w:ascii="Arial" w:eastAsia="黑体" w:hAnsi="Arial" w:cs="Arial" w:hint="eastAsia"/>
            <w:kern w:val="32"/>
          </w:rPr>
          <w:t>功能设计</w:t>
        </w:r>
        <w:r>
          <w:rPr>
            <w:rFonts w:ascii="Arial" w:hAnsi="Arial" w:cs="Arial"/>
            <w:kern w:val="32"/>
            <w:szCs w:val="32"/>
          </w:rPr>
          <w:tab/>
        </w:r>
        <w:r>
          <w:rPr>
            <w:rFonts w:ascii="Arial" w:hAnsi="Arial" w:cs="Arial"/>
            <w:kern w:val="32"/>
            <w:szCs w:val="32"/>
          </w:rPr>
          <w:fldChar w:fldCharType="begin"/>
        </w:r>
        <w:r>
          <w:rPr>
            <w:rFonts w:ascii="Arial" w:hAnsi="Arial" w:cs="Arial"/>
            <w:kern w:val="32"/>
            <w:szCs w:val="32"/>
          </w:rPr>
          <w:instrText xml:space="preserve"> PAGEREF _Toc6701 </w:instrText>
        </w:r>
        <w:r>
          <w:rPr>
            <w:rFonts w:ascii="Arial" w:hAnsi="Arial" w:cs="Arial"/>
            <w:kern w:val="32"/>
            <w:szCs w:val="32"/>
          </w:rPr>
          <w:fldChar w:fldCharType="separate"/>
        </w:r>
        <w:r>
          <w:rPr>
            <w:rFonts w:ascii="Arial" w:hAnsi="Arial" w:cs="Arial"/>
            <w:kern w:val="32"/>
            <w:szCs w:val="32"/>
          </w:rPr>
          <w:t>9</w:t>
        </w:r>
        <w:r>
          <w:rPr>
            <w:rFonts w:ascii="Arial" w:hAnsi="Arial" w:cs="Arial"/>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5536" w:history="1">
        <w:r>
          <w:rPr>
            <w:rFonts w:ascii="Arial" w:hAnsi="Arial" w:cs="Arial" w:hint="eastAsia"/>
            <w:bCs/>
            <w:kern w:val="32"/>
            <w:szCs w:val="32"/>
          </w:rPr>
          <w:t>功能模块分布</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_Toc5536 </w:instrText>
        </w:r>
        <w:r>
          <w:rPr>
            <w:rFonts w:ascii="Arial" w:hAnsi="Arial" w:cs="Arial"/>
            <w:bCs/>
            <w:kern w:val="32"/>
            <w:szCs w:val="32"/>
          </w:rPr>
          <w:fldChar w:fldCharType="separate"/>
        </w:r>
        <w:r>
          <w:rPr>
            <w:rFonts w:ascii="Arial" w:hAnsi="Arial" w:cs="Arial"/>
            <w:bCs/>
            <w:kern w:val="32"/>
            <w:szCs w:val="32"/>
          </w:rPr>
          <w:t>9</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18116" w:history="1">
        <w:r>
          <w:rPr>
            <w:rFonts w:ascii="Arial" w:hAnsi="Arial" w:cs="Times New Roman" w:hint="eastAsia"/>
            <w:bCs/>
            <w:kern w:val="2"/>
            <w:szCs w:val="28"/>
          </w:rPr>
          <w:t xml:space="preserve">3.1 </w:t>
        </w:r>
        <w:r>
          <w:rPr>
            <w:rFonts w:ascii="Arial" w:hAnsi="Arial" w:cs="Arial" w:hint="eastAsia"/>
            <w:bCs/>
            <w:kern w:val="32"/>
            <w:szCs w:val="32"/>
          </w:rPr>
          <w:t>预科班招生网上报名子系统</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_Toc18116 </w:instrText>
        </w:r>
        <w:r>
          <w:rPr>
            <w:rFonts w:ascii="Arial" w:hAnsi="Arial" w:cs="Arial"/>
            <w:bCs/>
            <w:kern w:val="32"/>
            <w:szCs w:val="32"/>
          </w:rPr>
          <w:fldChar w:fldCharType="separate"/>
        </w:r>
        <w:r>
          <w:rPr>
            <w:rFonts w:ascii="Arial" w:hAnsi="Arial" w:cs="Arial"/>
            <w:bCs/>
            <w:kern w:val="32"/>
            <w:szCs w:val="32"/>
          </w:rPr>
          <w:t>9</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7889" w:history="1">
        <w:r>
          <w:rPr>
            <w:rFonts w:ascii="Arial" w:hAnsi="Arial" w:cs="Arial" w:hint="eastAsia"/>
            <w:bCs/>
            <w:kern w:val="32"/>
            <w:szCs w:val="32"/>
          </w:rPr>
          <w:t>单证考生录取流程</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_Toc7889 </w:instrText>
        </w:r>
        <w:r>
          <w:rPr>
            <w:rFonts w:ascii="Arial" w:hAnsi="Arial" w:cs="Arial"/>
            <w:bCs/>
            <w:kern w:val="32"/>
            <w:szCs w:val="32"/>
          </w:rPr>
          <w:fldChar w:fldCharType="separate"/>
        </w:r>
        <w:r>
          <w:rPr>
            <w:rFonts w:ascii="Arial" w:hAnsi="Arial" w:cs="Arial"/>
            <w:bCs/>
            <w:kern w:val="32"/>
            <w:szCs w:val="32"/>
          </w:rPr>
          <w:t>9</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4716" w:history="1">
        <w:r>
          <w:rPr>
            <w:rFonts w:ascii="Arial" w:hAnsi="Arial" w:cs="Arial"/>
            <w:bCs/>
            <w:kern w:val="32"/>
            <w:szCs w:val="32"/>
          </w:rPr>
          <w:t>UML Sequence Diagram</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_Toc4716 </w:instrText>
        </w:r>
        <w:r>
          <w:rPr>
            <w:rFonts w:ascii="Arial" w:hAnsi="Arial" w:cs="Arial"/>
            <w:bCs/>
            <w:kern w:val="32"/>
            <w:szCs w:val="32"/>
          </w:rPr>
          <w:fldChar w:fldCharType="separate"/>
        </w:r>
        <w:r>
          <w:rPr>
            <w:rFonts w:ascii="Arial" w:hAnsi="Arial" w:cs="Arial"/>
            <w:bCs/>
            <w:kern w:val="32"/>
            <w:szCs w:val="32"/>
          </w:rPr>
          <w:t>11</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8885" w:history="1">
        <w:r>
          <w:rPr>
            <w:rFonts w:ascii="Arial" w:hAnsi="Arial" w:cs="Arial" w:hint="eastAsia"/>
            <w:bCs/>
            <w:szCs w:val="26"/>
          </w:rPr>
          <w:t xml:space="preserve">3.1.1 </w:t>
        </w:r>
        <w:r>
          <w:rPr>
            <w:rFonts w:ascii="Arial" w:hAnsi="Arial" w:cs="Arial" w:hint="eastAsia"/>
            <w:bCs/>
            <w:kern w:val="32"/>
            <w:szCs w:val="32"/>
          </w:rPr>
          <w:t>阅读报名流程、相关规则</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_Toc18885 </w:instrText>
        </w:r>
        <w:r>
          <w:rPr>
            <w:rFonts w:ascii="Arial" w:hAnsi="Arial" w:cs="Arial"/>
            <w:bCs/>
            <w:kern w:val="32"/>
            <w:szCs w:val="32"/>
          </w:rPr>
          <w:fldChar w:fldCharType="separate"/>
        </w:r>
        <w:r>
          <w:rPr>
            <w:rFonts w:ascii="Arial" w:hAnsi="Arial" w:cs="Arial"/>
            <w:bCs/>
            <w:kern w:val="32"/>
            <w:szCs w:val="32"/>
          </w:rPr>
          <w:t>11</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7408" w:history="1">
        <w:r>
          <w:rPr>
            <w:rFonts w:ascii="Arial" w:hAnsi="Arial" w:cs="Arial" w:hint="eastAsia"/>
            <w:bCs/>
            <w:szCs w:val="26"/>
          </w:rPr>
          <w:t xml:space="preserve">3.1.2 </w:t>
        </w:r>
        <w:r>
          <w:rPr>
            <w:rFonts w:ascii="Arial" w:hAnsi="Arial" w:cs="Arial" w:hint="eastAsia"/>
            <w:bCs/>
            <w:kern w:val="32"/>
            <w:szCs w:val="32"/>
          </w:rPr>
          <w:t>选择考生类别</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_Toc7408 </w:instrText>
        </w:r>
        <w:r>
          <w:rPr>
            <w:rFonts w:ascii="Arial" w:hAnsi="Arial" w:cs="Arial"/>
            <w:bCs/>
            <w:kern w:val="32"/>
            <w:szCs w:val="32"/>
          </w:rPr>
          <w:fldChar w:fldCharType="separate"/>
        </w:r>
        <w:r>
          <w:rPr>
            <w:rFonts w:ascii="Arial" w:hAnsi="Arial" w:cs="Arial"/>
            <w:bCs/>
            <w:kern w:val="32"/>
            <w:szCs w:val="32"/>
          </w:rPr>
          <w:t>13</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6809" w:history="1">
        <w:r>
          <w:rPr>
            <w:rFonts w:ascii="Arial" w:hAnsi="Arial" w:cs="Arial" w:hint="eastAsia"/>
            <w:bCs/>
            <w:szCs w:val="26"/>
          </w:rPr>
          <w:t xml:space="preserve">3.1.3 </w:t>
        </w:r>
        <w:r>
          <w:rPr>
            <w:rFonts w:ascii="Arial" w:hAnsi="Arial" w:cs="Arial" w:hint="eastAsia"/>
            <w:bCs/>
            <w:kern w:val="32"/>
            <w:szCs w:val="32"/>
          </w:rPr>
          <w:t>填写报名登记表</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_Toc26809 </w:instrText>
        </w:r>
        <w:r>
          <w:rPr>
            <w:rFonts w:ascii="Arial" w:hAnsi="Arial" w:cs="Arial"/>
            <w:bCs/>
            <w:kern w:val="32"/>
            <w:szCs w:val="32"/>
          </w:rPr>
          <w:fldChar w:fldCharType="separate"/>
        </w:r>
        <w:r>
          <w:rPr>
            <w:rFonts w:ascii="Arial" w:hAnsi="Arial" w:cs="Arial"/>
            <w:bCs/>
            <w:kern w:val="32"/>
            <w:szCs w:val="32"/>
          </w:rPr>
          <w:t>14</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5265" w:history="1">
        <w:r>
          <w:rPr>
            <w:rFonts w:ascii="Arial" w:hAnsi="Arial" w:cs="Arial" w:hint="eastAsia"/>
            <w:bCs/>
            <w:szCs w:val="26"/>
          </w:rPr>
          <w:t xml:space="preserve">3.1.4 </w:t>
        </w:r>
        <w:r>
          <w:rPr>
            <w:rFonts w:ascii="Arial" w:hAnsi="Arial" w:cs="Arial" w:hint="eastAsia"/>
            <w:bCs/>
            <w:kern w:val="32"/>
            <w:szCs w:val="32"/>
          </w:rPr>
          <w:t>审核考生信息</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_Toc25265 </w:instrText>
        </w:r>
        <w:r>
          <w:rPr>
            <w:rFonts w:ascii="Arial" w:hAnsi="Arial" w:cs="Arial"/>
            <w:bCs/>
            <w:kern w:val="32"/>
            <w:szCs w:val="32"/>
          </w:rPr>
          <w:fldChar w:fldCharType="separate"/>
        </w:r>
        <w:r>
          <w:rPr>
            <w:rFonts w:ascii="Arial" w:hAnsi="Arial" w:cs="Arial"/>
            <w:bCs/>
            <w:kern w:val="32"/>
            <w:szCs w:val="32"/>
          </w:rPr>
          <w:t>19</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5439" w:history="1">
        <w:r>
          <w:rPr>
            <w:rFonts w:ascii="Arial" w:hAnsi="Arial" w:cs="Arial" w:hint="eastAsia"/>
            <w:bCs/>
            <w:szCs w:val="26"/>
          </w:rPr>
          <w:t xml:space="preserve">3.1.5 </w:t>
        </w:r>
        <w:r>
          <w:rPr>
            <w:rFonts w:ascii="Arial" w:hAnsi="Arial" w:cs="Arial" w:hint="eastAsia"/>
            <w:bCs/>
            <w:kern w:val="32"/>
            <w:szCs w:val="32"/>
          </w:rPr>
          <w:t>打印资格审查表</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_Toc5439 </w:instrText>
        </w:r>
        <w:r>
          <w:rPr>
            <w:rFonts w:ascii="Arial" w:hAnsi="Arial" w:cs="Arial"/>
            <w:bCs/>
            <w:kern w:val="32"/>
            <w:szCs w:val="32"/>
          </w:rPr>
          <w:fldChar w:fldCharType="separate"/>
        </w:r>
        <w:r>
          <w:rPr>
            <w:rFonts w:ascii="Arial" w:hAnsi="Arial" w:cs="Arial"/>
            <w:bCs/>
            <w:kern w:val="32"/>
            <w:szCs w:val="32"/>
          </w:rPr>
          <w:t>21</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3027" w:history="1">
        <w:r>
          <w:rPr>
            <w:rFonts w:ascii="Arial" w:hAnsi="Arial" w:cs="Arial" w:hint="eastAsia"/>
            <w:bCs/>
            <w:szCs w:val="26"/>
          </w:rPr>
          <w:t xml:space="preserve">3.1.6 </w:t>
        </w:r>
        <w:r>
          <w:rPr>
            <w:rFonts w:ascii="Arial" w:hAnsi="Arial" w:cs="Arial" w:hint="eastAsia"/>
            <w:bCs/>
            <w:kern w:val="32"/>
            <w:szCs w:val="32"/>
          </w:rPr>
          <w:t>现场补报</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_Toc13027 </w:instrText>
        </w:r>
        <w:r>
          <w:rPr>
            <w:rFonts w:ascii="Arial" w:hAnsi="Arial" w:cs="Arial"/>
            <w:bCs/>
            <w:kern w:val="32"/>
            <w:szCs w:val="32"/>
          </w:rPr>
          <w:fldChar w:fldCharType="separate"/>
        </w:r>
        <w:r>
          <w:rPr>
            <w:rFonts w:ascii="Arial" w:hAnsi="Arial" w:cs="Arial"/>
            <w:bCs/>
            <w:kern w:val="32"/>
            <w:szCs w:val="32"/>
          </w:rPr>
          <w:t>21</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13821" w:history="1">
        <w:r>
          <w:rPr>
            <w:rFonts w:ascii="Arial" w:hAnsi="Arial" w:cs="Times New Roman" w:hint="eastAsia"/>
            <w:bCs/>
            <w:kern w:val="2"/>
            <w:szCs w:val="28"/>
          </w:rPr>
          <w:t xml:space="preserve">3.2 </w:t>
        </w:r>
        <w:r>
          <w:rPr>
            <w:rFonts w:ascii="Arial" w:hAnsi="Arial" w:cs="Arial" w:hint="eastAsia"/>
            <w:bCs/>
            <w:kern w:val="32"/>
            <w:szCs w:val="32"/>
          </w:rPr>
          <w:t>用户管理模块</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_Toc13821 </w:instrText>
        </w:r>
        <w:r>
          <w:rPr>
            <w:rFonts w:ascii="Arial" w:hAnsi="Arial" w:cs="Arial"/>
            <w:bCs/>
            <w:kern w:val="32"/>
            <w:szCs w:val="32"/>
          </w:rPr>
          <w:fldChar w:fldCharType="separate"/>
        </w:r>
        <w:r>
          <w:rPr>
            <w:rFonts w:ascii="Arial" w:hAnsi="Arial" w:cs="Arial"/>
            <w:bCs/>
            <w:kern w:val="32"/>
            <w:szCs w:val="32"/>
          </w:rPr>
          <w:t>26</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5807" w:history="1">
        <w:r>
          <w:rPr>
            <w:rFonts w:ascii="Arial" w:hAnsi="Arial" w:cs="Arial" w:hint="eastAsia"/>
            <w:bCs/>
            <w:kern w:val="32"/>
            <w:szCs w:val="32"/>
          </w:rPr>
          <w:t>模块描述</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_Toc25807 </w:instrText>
        </w:r>
        <w:r>
          <w:rPr>
            <w:rFonts w:ascii="Arial" w:hAnsi="Arial" w:cs="Arial"/>
            <w:bCs/>
            <w:kern w:val="32"/>
            <w:szCs w:val="32"/>
          </w:rPr>
          <w:fldChar w:fldCharType="separate"/>
        </w:r>
        <w:r>
          <w:rPr>
            <w:rFonts w:ascii="Arial" w:hAnsi="Arial" w:cs="Arial"/>
            <w:bCs/>
            <w:kern w:val="32"/>
            <w:szCs w:val="32"/>
          </w:rPr>
          <w:t>26</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920" w:history="1">
        <w:r>
          <w:rPr>
            <w:rFonts w:ascii="Arial" w:hAnsi="Arial" w:cs="Arial" w:hint="eastAsia"/>
            <w:bCs/>
            <w:szCs w:val="26"/>
          </w:rPr>
          <w:t xml:space="preserve">3.2.1 </w:t>
        </w:r>
        <w:r>
          <w:rPr>
            <w:rFonts w:ascii="Arial" w:hAnsi="Arial" w:cs="Arial" w:hint="eastAsia"/>
            <w:bCs/>
            <w:kern w:val="32"/>
            <w:szCs w:val="32"/>
          </w:rPr>
          <w:t>用户登陆</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_Toc2920 </w:instrText>
        </w:r>
        <w:r>
          <w:rPr>
            <w:rFonts w:ascii="Arial" w:hAnsi="Arial" w:cs="Arial"/>
            <w:bCs/>
            <w:kern w:val="32"/>
            <w:szCs w:val="32"/>
          </w:rPr>
          <w:fldChar w:fldCharType="separate"/>
        </w:r>
        <w:r>
          <w:rPr>
            <w:rFonts w:ascii="Arial" w:hAnsi="Arial" w:cs="Arial"/>
            <w:bCs/>
            <w:kern w:val="32"/>
            <w:szCs w:val="32"/>
          </w:rPr>
          <w:t>26</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1295" w:history="1">
        <w:r>
          <w:rPr>
            <w:rFonts w:ascii="Arial" w:hAnsi="Arial" w:cs="Arial" w:hint="eastAsia"/>
            <w:bCs/>
            <w:szCs w:val="26"/>
          </w:rPr>
          <w:t xml:space="preserve">3.2.2 </w:t>
        </w:r>
        <w:r>
          <w:rPr>
            <w:rFonts w:ascii="Arial" w:hAnsi="Arial" w:cs="Arial" w:hint="eastAsia"/>
            <w:bCs/>
            <w:kern w:val="32"/>
            <w:szCs w:val="32"/>
          </w:rPr>
          <w:t>修改密码</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_Toc11295 </w:instrText>
        </w:r>
        <w:r>
          <w:rPr>
            <w:rFonts w:ascii="Arial" w:hAnsi="Arial" w:cs="Arial"/>
            <w:bCs/>
            <w:kern w:val="32"/>
            <w:szCs w:val="32"/>
          </w:rPr>
          <w:fldChar w:fldCharType="separate"/>
        </w:r>
        <w:r>
          <w:rPr>
            <w:rFonts w:ascii="Arial" w:hAnsi="Arial" w:cs="Arial"/>
            <w:bCs/>
            <w:kern w:val="32"/>
            <w:szCs w:val="32"/>
          </w:rPr>
          <w:t>29</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7256" w:history="1">
        <w:r>
          <w:rPr>
            <w:rFonts w:ascii="Arial" w:hAnsi="Arial" w:cs="Arial" w:hint="eastAsia"/>
            <w:bCs/>
            <w:szCs w:val="26"/>
          </w:rPr>
          <w:t xml:space="preserve">3.2.3 </w:t>
        </w:r>
        <w:r>
          <w:rPr>
            <w:rFonts w:ascii="Arial" w:hAnsi="Arial" w:cs="Arial" w:hint="eastAsia"/>
            <w:bCs/>
            <w:kern w:val="32"/>
            <w:szCs w:val="32"/>
          </w:rPr>
          <w:t>分配管理员用户</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_Toc17256 </w:instrText>
        </w:r>
        <w:r>
          <w:rPr>
            <w:rFonts w:ascii="Arial" w:hAnsi="Arial" w:cs="Arial"/>
            <w:bCs/>
            <w:kern w:val="32"/>
            <w:szCs w:val="32"/>
          </w:rPr>
          <w:fldChar w:fldCharType="separate"/>
        </w:r>
        <w:r>
          <w:rPr>
            <w:rFonts w:ascii="Arial" w:hAnsi="Arial" w:cs="Arial"/>
            <w:bCs/>
            <w:kern w:val="32"/>
            <w:szCs w:val="32"/>
          </w:rPr>
          <w:t>31</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1380" w:history="1">
        <w:r>
          <w:rPr>
            <w:rFonts w:ascii="Arial" w:hAnsi="Arial" w:cs="Arial" w:hint="eastAsia"/>
            <w:bCs/>
            <w:szCs w:val="26"/>
          </w:rPr>
          <w:t xml:space="preserve">3.2.4 </w:t>
        </w:r>
        <w:r>
          <w:rPr>
            <w:rFonts w:ascii="Arial" w:hAnsi="Arial" w:cs="Arial" w:hint="eastAsia"/>
            <w:bCs/>
            <w:kern w:val="32"/>
            <w:szCs w:val="32"/>
          </w:rPr>
          <w:t>查看管理员用户</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_Toc11380 </w:instrText>
        </w:r>
        <w:r>
          <w:rPr>
            <w:rFonts w:ascii="Arial" w:hAnsi="Arial" w:cs="Arial"/>
            <w:bCs/>
            <w:kern w:val="32"/>
            <w:szCs w:val="32"/>
          </w:rPr>
          <w:fldChar w:fldCharType="separate"/>
        </w:r>
        <w:r>
          <w:rPr>
            <w:rFonts w:ascii="Arial" w:hAnsi="Arial" w:cs="Arial"/>
            <w:bCs/>
            <w:kern w:val="32"/>
            <w:szCs w:val="32"/>
          </w:rPr>
          <w:t>33</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1253" w:history="1">
        <w:r>
          <w:rPr>
            <w:rFonts w:ascii="Arial" w:hAnsi="Arial" w:cs="Arial" w:hint="eastAsia"/>
            <w:bCs/>
            <w:szCs w:val="26"/>
          </w:rPr>
          <w:t xml:space="preserve">3.2.5 </w:t>
        </w:r>
        <w:r>
          <w:rPr>
            <w:rFonts w:ascii="Arial" w:hAnsi="Arial" w:cs="Arial" w:hint="eastAsia"/>
            <w:bCs/>
            <w:kern w:val="32"/>
            <w:szCs w:val="32"/>
          </w:rPr>
          <w:t>管理员用户详细信息查看与修改</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_Toc21253 </w:instrText>
        </w:r>
        <w:r>
          <w:rPr>
            <w:rFonts w:ascii="Arial" w:hAnsi="Arial" w:cs="Arial"/>
            <w:bCs/>
            <w:kern w:val="32"/>
            <w:szCs w:val="32"/>
          </w:rPr>
          <w:fldChar w:fldCharType="separate"/>
        </w:r>
        <w:r>
          <w:rPr>
            <w:rFonts w:ascii="Arial" w:hAnsi="Arial" w:cs="Arial"/>
            <w:bCs/>
            <w:kern w:val="32"/>
            <w:szCs w:val="32"/>
          </w:rPr>
          <w:t>35</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2002" w:history="1">
        <w:r>
          <w:rPr>
            <w:rFonts w:ascii="Arial" w:hAnsi="Arial" w:cs="Arial" w:hint="eastAsia"/>
            <w:bCs/>
            <w:szCs w:val="26"/>
          </w:rPr>
          <w:t xml:space="preserve">3.2.6 </w:t>
        </w:r>
        <w:r>
          <w:rPr>
            <w:rFonts w:ascii="Arial" w:hAnsi="Arial" w:cs="Arial" w:hint="eastAsia"/>
            <w:bCs/>
            <w:kern w:val="32"/>
            <w:szCs w:val="32"/>
          </w:rPr>
          <w:t>考生注册</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_Toc12002 </w:instrText>
        </w:r>
        <w:r>
          <w:rPr>
            <w:rFonts w:ascii="Arial" w:hAnsi="Arial" w:cs="Arial"/>
            <w:bCs/>
            <w:kern w:val="32"/>
            <w:szCs w:val="32"/>
          </w:rPr>
          <w:fldChar w:fldCharType="separate"/>
        </w:r>
        <w:r>
          <w:rPr>
            <w:rFonts w:ascii="Arial" w:hAnsi="Arial" w:cs="Arial"/>
            <w:bCs/>
            <w:kern w:val="32"/>
            <w:szCs w:val="32"/>
          </w:rPr>
          <w:t>37</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3723" w:history="1">
        <w:r>
          <w:rPr>
            <w:rFonts w:ascii="Arial" w:hAnsi="Arial" w:cs="Arial" w:hint="eastAsia"/>
            <w:bCs/>
            <w:szCs w:val="26"/>
          </w:rPr>
          <w:t xml:space="preserve">3.2.7 </w:t>
        </w:r>
        <w:r>
          <w:rPr>
            <w:rFonts w:ascii="Arial" w:hAnsi="Arial" w:cs="Arial" w:hint="eastAsia"/>
            <w:bCs/>
            <w:kern w:val="32"/>
            <w:szCs w:val="32"/>
          </w:rPr>
          <w:t>考生信息查看与修改</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_Toc3723 </w:instrText>
        </w:r>
        <w:r>
          <w:rPr>
            <w:rFonts w:ascii="Arial" w:hAnsi="Arial" w:cs="Arial"/>
            <w:bCs/>
            <w:kern w:val="32"/>
            <w:szCs w:val="32"/>
          </w:rPr>
          <w:fldChar w:fldCharType="separate"/>
        </w:r>
        <w:r>
          <w:rPr>
            <w:rFonts w:ascii="Arial" w:hAnsi="Arial" w:cs="Arial"/>
            <w:bCs/>
            <w:kern w:val="32"/>
            <w:szCs w:val="32"/>
          </w:rPr>
          <w:t>39</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2287" w:history="1">
        <w:r>
          <w:rPr>
            <w:rFonts w:ascii="Arial" w:hAnsi="Arial" w:cs="Arial" w:hint="eastAsia"/>
            <w:bCs/>
            <w:szCs w:val="26"/>
          </w:rPr>
          <w:t xml:space="preserve">3.2.8 </w:t>
        </w:r>
        <w:r>
          <w:rPr>
            <w:rFonts w:ascii="Arial" w:hAnsi="Arial" w:cs="Arial" w:hint="eastAsia"/>
            <w:bCs/>
            <w:kern w:val="32"/>
            <w:szCs w:val="32"/>
          </w:rPr>
          <w:t>忘记密码</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_Toc12287 </w:instrText>
        </w:r>
        <w:r>
          <w:rPr>
            <w:rFonts w:ascii="Arial" w:hAnsi="Arial" w:cs="Arial"/>
            <w:bCs/>
            <w:kern w:val="32"/>
            <w:szCs w:val="32"/>
          </w:rPr>
          <w:fldChar w:fldCharType="separate"/>
        </w:r>
        <w:r>
          <w:rPr>
            <w:rFonts w:ascii="Arial" w:hAnsi="Arial" w:cs="Arial"/>
            <w:bCs/>
            <w:kern w:val="32"/>
            <w:szCs w:val="32"/>
          </w:rPr>
          <w:t>42</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31691" w:history="1">
        <w:r>
          <w:rPr>
            <w:rFonts w:ascii="Arial" w:hAnsi="Arial" w:cs="Times New Roman" w:hint="eastAsia"/>
            <w:bCs/>
            <w:kern w:val="2"/>
            <w:szCs w:val="28"/>
          </w:rPr>
          <w:t xml:space="preserve">3.3 </w:t>
        </w:r>
        <w:r>
          <w:rPr>
            <w:rFonts w:ascii="Arial" w:hAnsi="Arial" w:cs="Arial" w:hint="eastAsia"/>
            <w:bCs/>
            <w:kern w:val="32"/>
            <w:szCs w:val="32"/>
          </w:rPr>
          <w:t>用户管理模块</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_Toc31691 </w:instrText>
        </w:r>
        <w:r>
          <w:rPr>
            <w:rFonts w:ascii="Arial" w:hAnsi="Arial" w:cs="Arial"/>
            <w:bCs/>
            <w:kern w:val="32"/>
            <w:szCs w:val="32"/>
          </w:rPr>
          <w:fldChar w:fldCharType="separate"/>
        </w:r>
        <w:r>
          <w:rPr>
            <w:rFonts w:ascii="Arial" w:hAnsi="Arial" w:cs="Arial"/>
            <w:bCs/>
            <w:kern w:val="32"/>
            <w:szCs w:val="32"/>
          </w:rPr>
          <w:t>43</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9601" w:history="1">
        <w:r>
          <w:rPr>
            <w:rFonts w:ascii="Arial" w:hAnsi="Arial" w:cs="Arial" w:hint="eastAsia"/>
            <w:bCs/>
            <w:kern w:val="32"/>
            <w:szCs w:val="32"/>
          </w:rPr>
          <w:t>模块描述</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_Toc29601 </w:instrText>
        </w:r>
        <w:r>
          <w:rPr>
            <w:rFonts w:ascii="Arial" w:hAnsi="Arial" w:cs="Arial"/>
            <w:bCs/>
            <w:kern w:val="32"/>
            <w:szCs w:val="32"/>
          </w:rPr>
          <w:fldChar w:fldCharType="separate"/>
        </w:r>
        <w:r>
          <w:rPr>
            <w:rFonts w:ascii="Arial" w:hAnsi="Arial" w:cs="Arial"/>
            <w:bCs/>
            <w:kern w:val="32"/>
            <w:szCs w:val="32"/>
          </w:rPr>
          <w:t>43</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30560" w:history="1">
        <w:r>
          <w:rPr>
            <w:rFonts w:ascii="Arial" w:hAnsi="Arial" w:cs="Arial" w:hint="eastAsia"/>
            <w:bCs/>
            <w:szCs w:val="26"/>
          </w:rPr>
          <w:t xml:space="preserve">3.3.1 </w:t>
        </w:r>
        <w:r>
          <w:rPr>
            <w:rFonts w:ascii="Arial" w:hAnsi="Arial" w:cs="Arial" w:hint="eastAsia"/>
            <w:bCs/>
            <w:kern w:val="32"/>
            <w:szCs w:val="32"/>
          </w:rPr>
          <w:t>用户登陆</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_Toc30560 </w:instrText>
        </w:r>
        <w:r>
          <w:rPr>
            <w:rFonts w:ascii="Arial" w:hAnsi="Arial" w:cs="Arial"/>
            <w:bCs/>
            <w:kern w:val="32"/>
            <w:szCs w:val="32"/>
          </w:rPr>
          <w:fldChar w:fldCharType="separate"/>
        </w:r>
        <w:r>
          <w:rPr>
            <w:rFonts w:ascii="Arial" w:hAnsi="Arial" w:cs="Arial"/>
            <w:bCs/>
            <w:kern w:val="32"/>
            <w:szCs w:val="32"/>
          </w:rPr>
          <w:t>43</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9585" w:history="1">
        <w:r>
          <w:rPr>
            <w:rFonts w:ascii="Arial" w:hAnsi="Arial" w:cs="Arial" w:hint="eastAsia"/>
            <w:bCs/>
            <w:szCs w:val="26"/>
          </w:rPr>
          <w:t xml:space="preserve">3.3.2 </w:t>
        </w:r>
        <w:r>
          <w:rPr>
            <w:rFonts w:ascii="Arial" w:hAnsi="Arial" w:cs="Arial" w:hint="eastAsia"/>
            <w:bCs/>
            <w:kern w:val="32"/>
            <w:szCs w:val="32"/>
          </w:rPr>
          <w:t>修改密码</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_Toc29585 </w:instrText>
        </w:r>
        <w:r>
          <w:rPr>
            <w:rFonts w:ascii="Arial" w:hAnsi="Arial" w:cs="Arial"/>
            <w:bCs/>
            <w:kern w:val="32"/>
            <w:szCs w:val="32"/>
          </w:rPr>
          <w:fldChar w:fldCharType="separate"/>
        </w:r>
        <w:r>
          <w:rPr>
            <w:rFonts w:ascii="Arial" w:hAnsi="Arial" w:cs="Arial"/>
            <w:bCs/>
            <w:kern w:val="32"/>
            <w:szCs w:val="32"/>
          </w:rPr>
          <w:t>47</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9746" w:history="1">
        <w:r>
          <w:rPr>
            <w:rFonts w:ascii="Arial" w:hAnsi="Arial" w:cs="Arial" w:hint="eastAsia"/>
            <w:bCs/>
            <w:szCs w:val="26"/>
          </w:rPr>
          <w:t xml:space="preserve">3.3.3 </w:t>
        </w:r>
        <w:r>
          <w:rPr>
            <w:rFonts w:ascii="Arial" w:hAnsi="Arial" w:cs="Arial" w:hint="eastAsia"/>
            <w:bCs/>
            <w:kern w:val="32"/>
            <w:szCs w:val="32"/>
          </w:rPr>
          <w:t>分配管理员用户</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_Toc19746 </w:instrText>
        </w:r>
        <w:r>
          <w:rPr>
            <w:rFonts w:ascii="Arial" w:hAnsi="Arial" w:cs="Arial"/>
            <w:bCs/>
            <w:kern w:val="32"/>
            <w:szCs w:val="32"/>
          </w:rPr>
          <w:fldChar w:fldCharType="separate"/>
        </w:r>
        <w:r>
          <w:rPr>
            <w:rFonts w:ascii="Arial" w:hAnsi="Arial" w:cs="Arial"/>
            <w:bCs/>
            <w:kern w:val="32"/>
            <w:szCs w:val="32"/>
          </w:rPr>
          <w:t>48</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6802" w:history="1">
        <w:r>
          <w:rPr>
            <w:rFonts w:ascii="Arial" w:hAnsi="Arial" w:cs="Arial" w:hint="eastAsia"/>
            <w:bCs/>
            <w:szCs w:val="26"/>
          </w:rPr>
          <w:t xml:space="preserve">3.3.4 </w:t>
        </w:r>
        <w:r>
          <w:rPr>
            <w:rFonts w:ascii="Arial" w:hAnsi="Arial" w:cs="Arial" w:hint="eastAsia"/>
            <w:bCs/>
            <w:kern w:val="32"/>
            <w:szCs w:val="32"/>
          </w:rPr>
          <w:t>查看管理员用户</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_Toc26802 </w:instrText>
        </w:r>
        <w:r>
          <w:rPr>
            <w:rFonts w:ascii="Arial" w:hAnsi="Arial" w:cs="Arial"/>
            <w:bCs/>
            <w:kern w:val="32"/>
            <w:szCs w:val="32"/>
          </w:rPr>
          <w:fldChar w:fldCharType="separate"/>
        </w:r>
        <w:r>
          <w:rPr>
            <w:rFonts w:ascii="Arial" w:hAnsi="Arial" w:cs="Arial"/>
            <w:bCs/>
            <w:kern w:val="32"/>
            <w:szCs w:val="32"/>
          </w:rPr>
          <w:t>51</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9517" w:history="1">
        <w:r>
          <w:rPr>
            <w:rFonts w:ascii="Arial" w:hAnsi="Arial" w:cs="Arial" w:hint="eastAsia"/>
            <w:bCs/>
            <w:szCs w:val="26"/>
          </w:rPr>
          <w:t xml:space="preserve">3.3.5 </w:t>
        </w:r>
        <w:r>
          <w:rPr>
            <w:rFonts w:ascii="Arial" w:hAnsi="Arial" w:cs="Arial" w:hint="eastAsia"/>
            <w:bCs/>
            <w:kern w:val="32"/>
            <w:szCs w:val="32"/>
          </w:rPr>
          <w:t>管理员用户详细信息查看与修改</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_Toc9517 </w:instrText>
        </w:r>
        <w:r>
          <w:rPr>
            <w:rFonts w:ascii="Arial" w:hAnsi="Arial" w:cs="Arial"/>
            <w:bCs/>
            <w:kern w:val="32"/>
            <w:szCs w:val="32"/>
          </w:rPr>
          <w:fldChar w:fldCharType="separate"/>
        </w:r>
        <w:r>
          <w:rPr>
            <w:rFonts w:ascii="Arial" w:hAnsi="Arial" w:cs="Arial"/>
            <w:bCs/>
            <w:kern w:val="32"/>
            <w:szCs w:val="32"/>
          </w:rPr>
          <w:t>53</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7239" w:history="1">
        <w:r>
          <w:rPr>
            <w:rFonts w:ascii="Arial" w:hAnsi="Arial" w:cs="Arial" w:hint="eastAsia"/>
            <w:bCs/>
            <w:szCs w:val="26"/>
          </w:rPr>
          <w:t xml:space="preserve">3.3.6 </w:t>
        </w:r>
        <w:r>
          <w:rPr>
            <w:rFonts w:ascii="Arial" w:hAnsi="Arial" w:cs="Arial" w:hint="eastAsia"/>
            <w:bCs/>
            <w:kern w:val="32"/>
            <w:szCs w:val="32"/>
          </w:rPr>
          <w:t>考生注册</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_Toc27239 </w:instrText>
        </w:r>
        <w:r>
          <w:rPr>
            <w:rFonts w:ascii="Arial" w:hAnsi="Arial" w:cs="Arial"/>
            <w:bCs/>
            <w:kern w:val="32"/>
            <w:szCs w:val="32"/>
          </w:rPr>
          <w:fldChar w:fldCharType="separate"/>
        </w:r>
        <w:r>
          <w:rPr>
            <w:rFonts w:ascii="Arial" w:hAnsi="Arial" w:cs="Arial"/>
            <w:bCs/>
            <w:kern w:val="32"/>
            <w:szCs w:val="32"/>
          </w:rPr>
          <w:t>55</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9224" w:history="1">
        <w:r>
          <w:rPr>
            <w:rFonts w:ascii="Arial" w:hAnsi="Arial" w:cs="Arial" w:hint="eastAsia"/>
            <w:bCs/>
            <w:szCs w:val="26"/>
          </w:rPr>
          <w:t xml:space="preserve">3.3.7 </w:t>
        </w:r>
        <w:r>
          <w:rPr>
            <w:rFonts w:ascii="Arial" w:hAnsi="Arial" w:cs="Arial" w:hint="eastAsia"/>
            <w:bCs/>
            <w:kern w:val="32"/>
            <w:szCs w:val="32"/>
          </w:rPr>
          <w:t>考生信息查看与修改</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_Toc29224 </w:instrText>
        </w:r>
        <w:r>
          <w:rPr>
            <w:rFonts w:ascii="Arial" w:hAnsi="Arial" w:cs="Arial"/>
            <w:bCs/>
            <w:kern w:val="32"/>
            <w:szCs w:val="32"/>
          </w:rPr>
          <w:fldChar w:fldCharType="separate"/>
        </w:r>
        <w:r>
          <w:rPr>
            <w:rFonts w:ascii="Arial" w:hAnsi="Arial" w:cs="Arial"/>
            <w:bCs/>
            <w:kern w:val="32"/>
            <w:szCs w:val="32"/>
          </w:rPr>
          <w:t>57</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5945" w:history="1">
        <w:r>
          <w:rPr>
            <w:rFonts w:ascii="Arial" w:hAnsi="Arial" w:cs="Arial" w:hint="eastAsia"/>
            <w:bCs/>
            <w:szCs w:val="26"/>
          </w:rPr>
          <w:t xml:space="preserve">3.3.8 </w:t>
        </w:r>
        <w:r>
          <w:rPr>
            <w:rFonts w:ascii="Arial" w:hAnsi="Arial" w:cs="Arial" w:hint="eastAsia"/>
            <w:bCs/>
            <w:kern w:val="32"/>
            <w:szCs w:val="32"/>
          </w:rPr>
          <w:t>忘记密码</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_Toc15945 </w:instrText>
        </w:r>
        <w:r>
          <w:rPr>
            <w:rFonts w:ascii="Arial" w:hAnsi="Arial" w:cs="Arial"/>
            <w:bCs/>
            <w:kern w:val="32"/>
            <w:szCs w:val="32"/>
          </w:rPr>
          <w:fldChar w:fldCharType="separate"/>
        </w:r>
        <w:r>
          <w:rPr>
            <w:rFonts w:ascii="Arial" w:hAnsi="Arial" w:cs="Arial"/>
            <w:bCs/>
            <w:kern w:val="32"/>
            <w:szCs w:val="32"/>
          </w:rPr>
          <w:t>60</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12971" w:history="1">
        <w:r>
          <w:rPr>
            <w:rFonts w:ascii="Arial" w:hAnsi="Arial" w:cs="Times New Roman" w:hint="eastAsia"/>
            <w:bCs/>
            <w:kern w:val="2"/>
            <w:szCs w:val="28"/>
          </w:rPr>
          <w:t xml:space="preserve">3.4 </w:t>
        </w:r>
        <w:r>
          <w:rPr>
            <w:rFonts w:ascii="Arial" w:hAnsi="Arial" w:cs="Arial" w:hint="eastAsia"/>
            <w:bCs/>
            <w:kern w:val="32"/>
            <w:szCs w:val="32"/>
          </w:rPr>
          <w:t>考试工作安排模块</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_Toc12971 </w:instrText>
        </w:r>
        <w:r>
          <w:rPr>
            <w:rFonts w:ascii="Arial" w:hAnsi="Arial" w:cs="Arial"/>
            <w:bCs/>
            <w:kern w:val="32"/>
            <w:szCs w:val="32"/>
          </w:rPr>
          <w:fldChar w:fldCharType="separate"/>
        </w:r>
        <w:r>
          <w:rPr>
            <w:rFonts w:ascii="Arial" w:hAnsi="Arial" w:cs="Arial"/>
            <w:bCs/>
            <w:kern w:val="32"/>
            <w:szCs w:val="32"/>
          </w:rPr>
          <w:t>62</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615" w:history="1">
        <w:r>
          <w:rPr>
            <w:rFonts w:ascii="Arial" w:hAnsi="Arial" w:cs="Arial" w:hint="eastAsia"/>
            <w:bCs/>
            <w:kern w:val="32"/>
            <w:szCs w:val="32"/>
          </w:rPr>
          <w:t>模块描述</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_Toc615 </w:instrText>
        </w:r>
        <w:r>
          <w:rPr>
            <w:rFonts w:ascii="Arial" w:hAnsi="Arial" w:cs="Arial"/>
            <w:bCs/>
            <w:kern w:val="32"/>
            <w:szCs w:val="32"/>
          </w:rPr>
          <w:fldChar w:fldCharType="separate"/>
        </w:r>
        <w:r>
          <w:rPr>
            <w:rFonts w:ascii="Arial" w:hAnsi="Arial" w:cs="Arial"/>
            <w:bCs/>
            <w:kern w:val="32"/>
            <w:szCs w:val="32"/>
          </w:rPr>
          <w:t>62</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9977" w:history="1">
        <w:r>
          <w:rPr>
            <w:rFonts w:ascii="Arial" w:hAnsi="Arial" w:cs="Arial" w:hint="eastAsia"/>
            <w:bCs/>
            <w:szCs w:val="26"/>
          </w:rPr>
          <w:t xml:space="preserve">3.4.1 </w:t>
        </w:r>
        <w:r>
          <w:rPr>
            <w:rFonts w:ascii="Arial" w:hAnsi="Arial" w:cs="Arial" w:hint="eastAsia"/>
            <w:bCs/>
            <w:kern w:val="32"/>
            <w:szCs w:val="32"/>
          </w:rPr>
          <w:t>系统预先设置</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_Toc9977 </w:instrText>
        </w:r>
        <w:r>
          <w:rPr>
            <w:rFonts w:ascii="Arial" w:hAnsi="Arial" w:cs="Arial"/>
            <w:bCs/>
            <w:kern w:val="32"/>
            <w:szCs w:val="32"/>
          </w:rPr>
          <w:fldChar w:fldCharType="separate"/>
        </w:r>
        <w:r>
          <w:rPr>
            <w:rFonts w:ascii="Arial" w:hAnsi="Arial" w:cs="Arial"/>
            <w:bCs/>
            <w:kern w:val="32"/>
            <w:szCs w:val="32"/>
          </w:rPr>
          <w:t>62</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8325" w:history="1">
        <w:r>
          <w:rPr>
            <w:rFonts w:ascii="Arial" w:hAnsi="Arial" w:cs="Arial" w:hint="eastAsia"/>
            <w:bCs/>
            <w:szCs w:val="26"/>
          </w:rPr>
          <w:t xml:space="preserve">3.4.2 </w:t>
        </w:r>
        <w:r>
          <w:rPr>
            <w:rFonts w:ascii="Arial" w:hAnsi="Arial" w:cs="Arial" w:hint="eastAsia"/>
            <w:bCs/>
            <w:kern w:val="32"/>
            <w:szCs w:val="32"/>
          </w:rPr>
          <w:t>笔试考场安排</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_Toc28325 </w:instrText>
        </w:r>
        <w:r>
          <w:rPr>
            <w:rFonts w:ascii="Arial" w:hAnsi="Arial" w:cs="Arial"/>
            <w:bCs/>
            <w:kern w:val="32"/>
            <w:szCs w:val="32"/>
          </w:rPr>
          <w:fldChar w:fldCharType="separate"/>
        </w:r>
        <w:r>
          <w:rPr>
            <w:rFonts w:ascii="Arial" w:hAnsi="Arial" w:cs="Arial"/>
            <w:bCs/>
            <w:kern w:val="32"/>
            <w:szCs w:val="32"/>
          </w:rPr>
          <w:t>64</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5960" w:history="1">
        <w:r>
          <w:rPr>
            <w:rFonts w:ascii="Arial" w:hAnsi="Arial" w:cs="Arial" w:hint="eastAsia"/>
            <w:bCs/>
            <w:szCs w:val="26"/>
          </w:rPr>
          <w:t xml:space="preserve">3.4.3 </w:t>
        </w:r>
        <w:r>
          <w:rPr>
            <w:rFonts w:ascii="Arial" w:hAnsi="Arial" w:cs="Arial" w:hint="eastAsia"/>
            <w:bCs/>
            <w:kern w:val="32"/>
            <w:szCs w:val="32"/>
          </w:rPr>
          <w:t>面试考场安排</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_Toc25960 </w:instrText>
        </w:r>
        <w:r>
          <w:rPr>
            <w:rFonts w:ascii="Arial" w:hAnsi="Arial" w:cs="Arial"/>
            <w:bCs/>
            <w:kern w:val="32"/>
            <w:szCs w:val="32"/>
          </w:rPr>
          <w:fldChar w:fldCharType="separate"/>
        </w:r>
        <w:r>
          <w:rPr>
            <w:rFonts w:ascii="Arial" w:hAnsi="Arial" w:cs="Arial"/>
            <w:bCs/>
            <w:kern w:val="32"/>
            <w:szCs w:val="32"/>
          </w:rPr>
          <w:t>66</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3576" w:history="1">
        <w:r>
          <w:rPr>
            <w:rFonts w:ascii="Arial" w:hAnsi="Arial" w:cs="Times New Roman" w:hint="eastAsia"/>
            <w:bCs/>
            <w:kern w:val="2"/>
            <w:szCs w:val="28"/>
          </w:rPr>
          <w:t xml:space="preserve">3.5 </w:t>
        </w:r>
        <w:r>
          <w:rPr>
            <w:rFonts w:ascii="Arial" w:hAnsi="Arial" w:cs="Arial" w:hint="eastAsia"/>
            <w:bCs/>
            <w:kern w:val="32"/>
            <w:szCs w:val="32"/>
          </w:rPr>
          <w:t>成绩录入模块</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_Toc3576 </w:instrText>
        </w:r>
        <w:r>
          <w:rPr>
            <w:rFonts w:ascii="Arial" w:hAnsi="Arial" w:cs="Arial"/>
            <w:bCs/>
            <w:kern w:val="32"/>
            <w:szCs w:val="32"/>
          </w:rPr>
          <w:fldChar w:fldCharType="separate"/>
        </w:r>
        <w:r>
          <w:rPr>
            <w:rFonts w:ascii="Arial" w:hAnsi="Arial" w:cs="Arial"/>
            <w:bCs/>
            <w:kern w:val="32"/>
            <w:szCs w:val="32"/>
          </w:rPr>
          <w:t>67</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9246" w:history="1">
        <w:r>
          <w:rPr>
            <w:rFonts w:ascii="Arial" w:hAnsi="Arial" w:cs="Arial" w:hint="eastAsia"/>
            <w:bCs/>
            <w:szCs w:val="26"/>
          </w:rPr>
          <w:t xml:space="preserve">3.5.1 </w:t>
        </w:r>
        <w:r>
          <w:rPr>
            <w:rFonts w:ascii="Arial" w:hAnsi="Arial" w:cs="Arial" w:hint="eastAsia"/>
            <w:bCs/>
            <w:kern w:val="32"/>
            <w:szCs w:val="32"/>
          </w:rPr>
          <w:t>笔试成绩录入</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_Toc19246 </w:instrText>
        </w:r>
        <w:r>
          <w:rPr>
            <w:rFonts w:ascii="Arial" w:hAnsi="Arial" w:cs="Arial"/>
            <w:bCs/>
            <w:kern w:val="32"/>
            <w:szCs w:val="32"/>
          </w:rPr>
          <w:fldChar w:fldCharType="separate"/>
        </w:r>
        <w:r>
          <w:rPr>
            <w:rFonts w:ascii="Arial" w:hAnsi="Arial" w:cs="Arial"/>
            <w:bCs/>
            <w:kern w:val="32"/>
            <w:szCs w:val="32"/>
          </w:rPr>
          <w:t>68</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5771" w:history="1">
        <w:r>
          <w:rPr>
            <w:rFonts w:ascii="Arial" w:hAnsi="Arial" w:cs="Arial" w:hint="eastAsia"/>
            <w:bCs/>
            <w:szCs w:val="26"/>
          </w:rPr>
          <w:t xml:space="preserve">3.5.2 </w:t>
        </w:r>
        <w:r>
          <w:rPr>
            <w:rFonts w:ascii="Arial" w:hAnsi="Arial" w:cs="Arial" w:hint="eastAsia"/>
            <w:bCs/>
            <w:kern w:val="32"/>
            <w:szCs w:val="32"/>
          </w:rPr>
          <w:t>面试成绩录入</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_Toc5771 </w:instrText>
        </w:r>
        <w:r>
          <w:rPr>
            <w:rFonts w:ascii="Arial" w:hAnsi="Arial" w:cs="Arial"/>
            <w:bCs/>
            <w:kern w:val="32"/>
            <w:szCs w:val="32"/>
          </w:rPr>
          <w:fldChar w:fldCharType="separate"/>
        </w:r>
        <w:r>
          <w:rPr>
            <w:rFonts w:ascii="Arial" w:hAnsi="Arial" w:cs="Arial"/>
            <w:bCs/>
            <w:kern w:val="32"/>
            <w:szCs w:val="32"/>
          </w:rPr>
          <w:t>70</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9802" w:history="1">
        <w:r>
          <w:rPr>
            <w:rFonts w:ascii="Arial" w:hAnsi="Arial" w:cs="Arial" w:hint="eastAsia"/>
            <w:bCs/>
            <w:szCs w:val="26"/>
          </w:rPr>
          <w:t xml:space="preserve">3.5.3 </w:t>
        </w:r>
        <w:r>
          <w:rPr>
            <w:rFonts w:ascii="Arial" w:hAnsi="Arial" w:cs="Arial" w:hint="eastAsia"/>
            <w:bCs/>
            <w:kern w:val="32"/>
            <w:szCs w:val="32"/>
          </w:rPr>
          <w:t>面试成绩组间平衡处理</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_Toc29802 </w:instrText>
        </w:r>
        <w:r>
          <w:rPr>
            <w:rFonts w:ascii="Arial" w:hAnsi="Arial" w:cs="Arial"/>
            <w:bCs/>
            <w:kern w:val="32"/>
            <w:szCs w:val="32"/>
          </w:rPr>
          <w:fldChar w:fldCharType="separate"/>
        </w:r>
        <w:r>
          <w:rPr>
            <w:rFonts w:ascii="Arial" w:hAnsi="Arial" w:cs="Arial"/>
            <w:bCs/>
            <w:kern w:val="32"/>
            <w:szCs w:val="32"/>
          </w:rPr>
          <w:t>72</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3" w:history="1">
        <w:r>
          <w:rPr>
            <w:rFonts w:ascii="Arial" w:hAnsi="Arial" w:cs="Arial" w:hint="eastAsia"/>
            <w:bCs/>
            <w:szCs w:val="26"/>
          </w:rPr>
          <w:t xml:space="preserve">3.5.4 </w:t>
        </w:r>
        <w:r>
          <w:rPr>
            <w:rFonts w:ascii="Arial" w:hAnsi="Arial" w:cs="Arial" w:hint="eastAsia"/>
            <w:bCs/>
            <w:kern w:val="32"/>
            <w:szCs w:val="32"/>
          </w:rPr>
          <w:t>生成供考生网上查询的成绩</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_Toc23 </w:instrText>
        </w:r>
        <w:r>
          <w:rPr>
            <w:rFonts w:ascii="Arial" w:hAnsi="Arial" w:cs="Arial"/>
            <w:bCs/>
            <w:kern w:val="32"/>
            <w:szCs w:val="32"/>
          </w:rPr>
          <w:fldChar w:fldCharType="separate"/>
        </w:r>
        <w:r>
          <w:rPr>
            <w:rFonts w:ascii="Arial" w:hAnsi="Arial" w:cs="Arial"/>
            <w:bCs/>
            <w:kern w:val="32"/>
            <w:szCs w:val="32"/>
          </w:rPr>
          <w:t>74</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32163" w:history="1">
        <w:r>
          <w:rPr>
            <w:rFonts w:ascii="Arial" w:hAnsi="Arial" w:cs="Arial" w:hint="eastAsia"/>
            <w:bCs/>
            <w:szCs w:val="26"/>
          </w:rPr>
          <w:t xml:space="preserve">3.5.5 </w:t>
        </w:r>
        <w:r>
          <w:rPr>
            <w:rFonts w:ascii="Arial" w:hAnsi="Arial" w:cs="Arial" w:hint="eastAsia"/>
            <w:bCs/>
            <w:kern w:val="32"/>
            <w:szCs w:val="32"/>
          </w:rPr>
          <w:t>考生查询成绩</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_Toc32163 </w:instrText>
        </w:r>
        <w:r>
          <w:rPr>
            <w:rFonts w:ascii="Arial" w:hAnsi="Arial" w:cs="Arial"/>
            <w:bCs/>
            <w:kern w:val="32"/>
            <w:szCs w:val="32"/>
          </w:rPr>
          <w:fldChar w:fldCharType="separate"/>
        </w:r>
        <w:r>
          <w:rPr>
            <w:rFonts w:ascii="Arial" w:hAnsi="Arial" w:cs="Arial"/>
            <w:bCs/>
            <w:kern w:val="32"/>
            <w:szCs w:val="32"/>
          </w:rPr>
          <w:t>76</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12788" w:history="1">
        <w:r>
          <w:rPr>
            <w:rFonts w:ascii="Arial" w:hAnsi="Arial" w:cs="Times New Roman" w:hint="eastAsia"/>
            <w:bCs/>
            <w:kern w:val="2"/>
            <w:szCs w:val="28"/>
          </w:rPr>
          <w:t xml:space="preserve">3.6 </w:t>
        </w:r>
        <w:r>
          <w:rPr>
            <w:rFonts w:ascii="Arial" w:hAnsi="Arial" w:cs="Arial" w:hint="eastAsia"/>
            <w:bCs/>
            <w:kern w:val="32"/>
            <w:szCs w:val="32"/>
          </w:rPr>
          <w:t>录取处理模块</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_Toc12788 </w:instrText>
        </w:r>
        <w:r>
          <w:rPr>
            <w:rFonts w:ascii="Arial" w:hAnsi="Arial" w:cs="Arial"/>
            <w:bCs/>
            <w:kern w:val="32"/>
            <w:szCs w:val="32"/>
          </w:rPr>
          <w:fldChar w:fldCharType="separate"/>
        </w:r>
        <w:r>
          <w:rPr>
            <w:rFonts w:ascii="Arial" w:hAnsi="Arial" w:cs="Arial"/>
            <w:bCs/>
            <w:kern w:val="32"/>
            <w:szCs w:val="32"/>
          </w:rPr>
          <w:t>77</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8725" w:history="1">
        <w:r>
          <w:rPr>
            <w:rFonts w:ascii="Arial" w:hAnsi="Arial" w:cs="Arial" w:hint="eastAsia"/>
            <w:bCs/>
            <w:szCs w:val="26"/>
          </w:rPr>
          <w:t xml:space="preserve">3.6.1 </w:t>
        </w:r>
        <w:r>
          <w:rPr>
            <w:rFonts w:ascii="Arial" w:hAnsi="Arial" w:cs="Arial" w:hint="eastAsia"/>
            <w:bCs/>
            <w:kern w:val="32"/>
            <w:szCs w:val="32"/>
          </w:rPr>
          <w:t>模拟录取功能</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_Toc8725 </w:instrText>
        </w:r>
        <w:r>
          <w:rPr>
            <w:rFonts w:ascii="Arial" w:hAnsi="Arial" w:cs="Arial"/>
            <w:bCs/>
            <w:kern w:val="32"/>
            <w:szCs w:val="32"/>
          </w:rPr>
          <w:fldChar w:fldCharType="separate"/>
        </w:r>
        <w:r>
          <w:rPr>
            <w:rFonts w:ascii="Arial" w:hAnsi="Arial" w:cs="Arial"/>
            <w:bCs/>
            <w:kern w:val="32"/>
            <w:szCs w:val="32"/>
          </w:rPr>
          <w:t>78</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1944" w:history="1">
        <w:r>
          <w:rPr>
            <w:rFonts w:ascii="Arial" w:hAnsi="Arial" w:cs="Arial" w:hint="eastAsia"/>
            <w:bCs/>
            <w:szCs w:val="26"/>
          </w:rPr>
          <w:t xml:space="preserve">3.6.2 </w:t>
        </w:r>
        <w:r>
          <w:rPr>
            <w:rFonts w:ascii="Arial" w:hAnsi="Arial" w:cs="Arial" w:hint="eastAsia"/>
            <w:bCs/>
            <w:kern w:val="32"/>
            <w:szCs w:val="32"/>
          </w:rPr>
          <w:t>录取确定与审核</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_Toc11944 </w:instrText>
        </w:r>
        <w:r>
          <w:rPr>
            <w:rFonts w:ascii="Arial" w:hAnsi="Arial" w:cs="Arial"/>
            <w:bCs/>
            <w:kern w:val="32"/>
            <w:szCs w:val="32"/>
          </w:rPr>
          <w:fldChar w:fldCharType="separate"/>
        </w:r>
        <w:r>
          <w:rPr>
            <w:rFonts w:ascii="Arial" w:hAnsi="Arial" w:cs="Arial"/>
            <w:bCs/>
            <w:kern w:val="32"/>
            <w:szCs w:val="32"/>
          </w:rPr>
          <w:t>80</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9598" w:history="1">
        <w:r>
          <w:rPr>
            <w:rFonts w:ascii="Arial" w:hAnsi="Arial" w:cs="Arial" w:hint="eastAsia"/>
            <w:bCs/>
            <w:szCs w:val="26"/>
          </w:rPr>
          <w:t xml:space="preserve">3.6.3 </w:t>
        </w:r>
        <w:r>
          <w:rPr>
            <w:rFonts w:ascii="Arial" w:hAnsi="Arial" w:cs="Arial" w:hint="eastAsia"/>
            <w:bCs/>
            <w:kern w:val="32"/>
            <w:szCs w:val="32"/>
          </w:rPr>
          <w:t>输出录取名单</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_Toc9598 </w:instrText>
        </w:r>
        <w:r>
          <w:rPr>
            <w:rFonts w:ascii="Arial" w:hAnsi="Arial" w:cs="Arial"/>
            <w:bCs/>
            <w:kern w:val="32"/>
            <w:szCs w:val="32"/>
          </w:rPr>
          <w:fldChar w:fldCharType="separate"/>
        </w:r>
        <w:r>
          <w:rPr>
            <w:rFonts w:ascii="Arial" w:hAnsi="Arial" w:cs="Arial"/>
            <w:bCs/>
            <w:kern w:val="32"/>
            <w:szCs w:val="32"/>
          </w:rPr>
          <w:t>82</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4355" w:history="1">
        <w:r>
          <w:rPr>
            <w:rFonts w:ascii="Arial" w:hAnsi="Arial" w:cs="Arial" w:hint="eastAsia"/>
            <w:bCs/>
            <w:szCs w:val="26"/>
          </w:rPr>
          <w:t xml:space="preserve">3.6.4 </w:t>
        </w:r>
        <w:r>
          <w:rPr>
            <w:rFonts w:ascii="Arial" w:hAnsi="Arial" w:cs="Arial" w:hint="eastAsia"/>
            <w:bCs/>
            <w:kern w:val="32"/>
            <w:szCs w:val="32"/>
          </w:rPr>
          <w:t>打印录取通知书</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_Toc4355 </w:instrText>
        </w:r>
        <w:r>
          <w:rPr>
            <w:rFonts w:ascii="Arial" w:hAnsi="Arial" w:cs="Arial"/>
            <w:bCs/>
            <w:kern w:val="32"/>
            <w:szCs w:val="32"/>
          </w:rPr>
          <w:fldChar w:fldCharType="separate"/>
        </w:r>
        <w:r>
          <w:rPr>
            <w:rFonts w:ascii="Arial" w:hAnsi="Arial" w:cs="Arial"/>
            <w:bCs/>
            <w:kern w:val="32"/>
            <w:szCs w:val="32"/>
          </w:rPr>
          <w:t>83</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1599" w:history="1">
        <w:r>
          <w:rPr>
            <w:rFonts w:ascii="Arial" w:hAnsi="Arial" w:cs="Arial" w:hint="eastAsia"/>
            <w:bCs/>
            <w:szCs w:val="26"/>
          </w:rPr>
          <w:t xml:space="preserve">3.6.5 </w:t>
        </w:r>
        <w:r>
          <w:rPr>
            <w:rFonts w:ascii="Arial" w:hAnsi="Arial" w:cs="Arial" w:hint="eastAsia"/>
            <w:bCs/>
            <w:kern w:val="32"/>
            <w:szCs w:val="32"/>
          </w:rPr>
          <w:t>打印录取通知书信封</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_Toc11599 </w:instrText>
        </w:r>
        <w:r>
          <w:rPr>
            <w:rFonts w:ascii="Arial" w:hAnsi="Arial" w:cs="Arial"/>
            <w:bCs/>
            <w:kern w:val="32"/>
            <w:szCs w:val="32"/>
          </w:rPr>
          <w:fldChar w:fldCharType="separate"/>
        </w:r>
        <w:r>
          <w:rPr>
            <w:rFonts w:ascii="Arial" w:hAnsi="Arial" w:cs="Arial"/>
            <w:bCs/>
            <w:kern w:val="32"/>
            <w:szCs w:val="32"/>
          </w:rPr>
          <w:t>86</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3849" w:history="1">
        <w:r>
          <w:rPr>
            <w:rFonts w:ascii="Arial" w:hAnsi="Arial" w:cs="Times New Roman" w:hint="eastAsia"/>
            <w:bCs/>
            <w:kern w:val="2"/>
            <w:szCs w:val="28"/>
          </w:rPr>
          <w:t xml:space="preserve">3.7 </w:t>
        </w:r>
        <w:r>
          <w:rPr>
            <w:rFonts w:ascii="Arial" w:hAnsi="Arial" w:cs="Arial" w:hint="eastAsia"/>
            <w:bCs/>
            <w:kern w:val="32"/>
            <w:szCs w:val="32"/>
          </w:rPr>
          <w:t>报到处理模块</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_Toc3849 </w:instrText>
        </w:r>
        <w:r>
          <w:rPr>
            <w:rFonts w:ascii="Arial" w:hAnsi="Arial" w:cs="Arial"/>
            <w:bCs/>
            <w:kern w:val="32"/>
            <w:szCs w:val="32"/>
          </w:rPr>
          <w:fldChar w:fldCharType="separate"/>
        </w:r>
        <w:r>
          <w:rPr>
            <w:rFonts w:ascii="Arial" w:hAnsi="Arial" w:cs="Arial"/>
            <w:bCs/>
            <w:kern w:val="32"/>
            <w:szCs w:val="32"/>
          </w:rPr>
          <w:t>87</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3180" w:history="1">
        <w:r>
          <w:rPr>
            <w:rFonts w:ascii="Arial" w:hAnsi="Arial" w:cs="Arial" w:hint="eastAsia"/>
            <w:bCs/>
            <w:szCs w:val="26"/>
          </w:rPr>
          <w:t xml:space="preserve">3.7.1 </w:t>
        </w:r>
        <w:r>
          <w:rPr>
            <w:rFonts w:ascii="Arial" w:hAnsi="Arial" w:cs="Arial" w:hint="eastAsia"/>
            <w:bCs/>
            <w:kern w:val="32"/>
            <w:szCs w:val="32"/>
          </w:rPr>
          <w:t>考生</w:t>
        </w:r>
        <w:r>
          <w:rPr>
            <w:rFonts w:ascii="Arial" w:hAnsi="Arial" w:cs="Arial"/>
            <w:bCs/>
            <w:kern w:val="32"/>
            <w:szCs w:val="32"/>
          </w:rPr>
          <w:t>查询报</w:t>
        </w:r>
        <w:r>
          <w:rPr>
            <w:rFonts w:ascii="Arial" w:hAnsi="Arial" w:cs="Arial" w:hint="eastAsia"/>
            <w:bCs/>
            <w:kern w:val="32"/>
            <w:szCs w:val="32"/>
          </w:rPr>
          <w:t>到</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_Toc3180 </w:instrText>
        </w:r>
        <w:r>
          <w:rPr>
            <w:rFonts w:ascii="Arial" w:hAnsi="Arial" w:cs="Arial"/>
            <w:bCs/>
            <w:kern w:val="32"/>
            <w:szCs w:val="32"/>
          </w:rPr>
          <w:fldChar w:fldCharType="separate"/>
        </w:r>
        <w:r>
          <w:rPr>
            <w:rFonts w:ascii="Arial" w:hAnsi="Arial" w:cs="Arial"/>
            <w:bCs/>
            <w:kern w:val="32"/>
            <w:szCs w:val="32"/>
          </w:rPr>
          <w:t>87</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6457" w:history="1">
        <w:r>
          <w:rPr>
            <w:rFonts w:ascii="Arial" w:hAnsi="Arial" w:cs="Arial" w:hint="eastAsia"/>
            <w:bCs/>
            <w:szCs w:val="26"/>
          </w:rPr>
          <w:t xml:space="preserve">3.11.2 </w:t>
        </w:r>
        <w:r>
          <w:rPr>
            <w:rFonts w:ascii="Arial" w:hAnsi="Arial" w:cs="Arial" w:hint="eastAsia"/>
            <w:bCs/>
            <w:kern w:val="32"/>
            <w:szCs w:val="32"/>
          </w:rPr>
          <w:t>考生审查</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_Toc6457 </w:instrText>
        </w:r>
        <w:r>
          <w:rPr>
            <w:rFonts w:ascii="Arial" w:hAnsi="Arial" w:cs="Arial"/>
            <w:bCs/>
            <w:kern w:val="32"/>
            <w:szCs w:val="32"/>
          </w:rPr>
          <w:fldChar w:fldCharType="separate"/>
        </w:r>
        <w:r>
          <w:rPr>
            <w:rFonts w:ascii="Arial" w:hAnsi="Arial" w:cs="Arial"/>
            <w:bCs/>
            <w:kern w:val="32"/>
            <w:szCs w:val="32"/>
          </w:rPr>
          <w:t>89</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4033" w:history="1">
        <w:r>
          <w:rPr>
            <w:rFonts w:ascii="Arial" w:hAnsi="Arial" w:cs="Arial" w:hint="eastAsia"/>
            <w:bCs/>
            <w:szCs w:val="26"/>
          </w:rPr>
          <w:t xml:space="preserve">3.11.3 </w:t>
        </w:r>
        <w:r>
          <w:rPr>
            <w:rFonts w:ascii="Arial" w:hAnsi="Arial" w:cs="Arial" w:hint="eastAsia"/>
            <w:bCs/>
            <w:kern w:val="32"/>
            <w:szCs w:val="32"/>
          </w:rPr>
          <w:t>资格复审</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_Toc24033 </w:instrText>
        </w:r>
        <w:r>
          <w:rPr>
            <w:rFonts w:ascii="Arial" w:hAnsi="Arial" w:cs="Arial"/>
            <w:bCs/>
            <w:kern w:val="32"/>
            <w:szCs w:val="32"/>
          </w:rPr>
          <w:fldChar w:fldCharType="separate"/>
        </w:r>
        <w:r>
          <w:rPr>
            <w:rFonts w:ascii="Arial" w:hAnsi="Arial" w:cs="Arial"/>
            <w:bCs/>
            <w:kern w:val="32"/>
            <w:szCs w:val="32"/>
          </w:rPr>
          <w:t>90</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8429" w:history="1">
        <w:r>
          <w:rPr>
            <w:rFonts w:ascii="Arial" w:hAnsi="Arial" w:cs="Arial" w:hint="eastAsia"/>
            <w:bCs/>
            <w:szCs w:val="26"/>
          </w:rPr>
          <w:t xml:space="preserve">3.11.4 </w:t>
        </w:r>
        <w:r>
          <w:rPr>
            <w:rFonts w:ascii="Arial" w:hAnsi="Arial" w:cs="Arial" w:hint="eastAsia"/>
            <w:bCs/>
            <w:kern w:val="32"/>
            <w:szCs w:val="32"/>
          </w:rPr>
          <w:t>输出报到学生信息</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_Toc8429 </w:instrText>
        </w:r>
        <w:r>
          <w:rPr>
            <w:rFonts w:ascii="Arial" w:hAnsi="Arial" w:cs="Arial"/>
            <w:bCs/>
            <w:kern w:val="32"/>
            <w:szCs w:val="32"/>
          </w:rPr>
          <w:fldChar w:fldCharType="separate"/>
        </w:r>
        <w:r>
          <w:rPr>
            <w:rFonts w:ascii="Arial" w:hAnsi="Arial" w:cs="Arial"/>
            <w:bCs/>
            <w:kern w:val="32"/>
            <w:szCs w:val="32"/>
          </w:rPr>
          <w:t>92</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28206" w:history="1">
        <w:r>
          <w:rPr>
            <w:rFonts w:ascii="Arial" w:hAnsi="Arial" w:cs="Times New Roman" w:hint="eastAsia"/>
            <w:bCs/>
            <w:kern w:val="2"/>
            <w:szCs w:val="28"/>
          </w:rPr>
          <w:t xml:space="preserve">3.8 </w:t>
        </w:r>
        <w:r>
          <w:rPr>
            <w:rFonts w:ascii="Arial" w:hAnsi="Arial" w:cs="Arial" w:hint="eastAsia"/>
            <w:bCs/>
            <w:kern w:val="32"/>
            <w:szCs w:val="32"/>
          </w:rPr>
          <w:t>附</w:t>
        </w:r>
        <w:r>
          <w:rPr>
            <w:rFonts w:ascii="Arial" w:hAnsi="Arial" w:cs="Arial"/>
            <w:bCs/>
            <w:kern w:val="32"/>
            <w:szCs w:val="32"/>
          </w:rPr>
          <w:t>带信息管理</w:t>
        </w:r>
        <w:r>
          <w:rPr>
            <w:rFonts w:ascii="Arial" w:hAnsi="Arial" w:cs="Arial" w:hint="eastAsia"/>
            <w:bCs/>
            <w:kern w:val="32"/>
            <w:szCs w:val="32"/>
          </w:rPr>
          <w:t>模块</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_Toc28206 </w:instrText>
        </w:r>
        <w:r>
          <w:rPr>
            <w:rFonts w:ascii="Arial" w:hAnsi="Arial" w:cs="Arial"/>
            <w:bCs/>
            <w:kern w:val="32"/>
            <w:szCs w:val="32"/>
          </w:rPr>
          <w:fldChar w:fldCharType="separate"/>
        </w:r>
        <w:r>
          <w:rPr>
            <w:rFonts w:ascii="Arial" w:hAnsi="Arial" w:cs="Arial"/>
            <w:bCs/>
            <w:kern w:val="32"/>
            <w:szCs w:val="32"/>
          </w:rPr>
          <w:t>95</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9964" w:history="1">
        <w:r>
          <w:rPr>
            <w:rFonts w:ascii="Arial" w:hAnsi="Arial" w:cs="Arial" w:hint="eastAsia"/>
            <w:bCs/>
            <w:kern w:val="32"/>
            <w:szCs w:val="32"/>
          </w:rPr>
          <w:t>模块</w:t>
        </w:r>
        <w:r>
          <w:rPr>
            <w:rFonts w:ascii="Arial" w:hAnsi="Arial" w:cs="Arial"/>
            <w:bCs/>
            <w:kern w:val="32"/>
            <w:szCs w:val="32"/>
          </w:rPr>
          <w:t>描述</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_Toc9964 </w:instrText>
        </w:r>
        <w:r>
          <w:rPr>
            <w:rFonts w:ascii="Arial" w:hAnsi="Arial" w:cs="Arial"/>
            <w:bCs/>
            <w:kern w:val="32"/>
            <w:szCs w:val="32"/>
          </w:rPr>
          <w:fldChar w:fldCharType="separate"/>
        </w:r>
        <w:r>
          <w:rPr>
            <w:rFonts w:ascii="Arial" w:hAnsi="Arial" w:cs="Arial"/>
            <w:bCs/>
            <w:kern w:val="32"/>
            <w:szCs w:val="32"/>
          </w:rPr>
          <w:t>95</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2320" w:history="1">
        <w:r>
          <w:rPr>
            <w:rFonts w:ascii="Arial" w:hAnsi="Arial" w:cs="Arial" w:hint="eastAsia"/>
            <w:bCs/>
            <w:szCs w:val="26"/>
          </w:rPr>
          <w:t xml:space="preserve">3.8.1 </w:t>
        </w:r>
        <w:r>
          <w:rPr>
            <w:rFonts w:ascii="Arial" w:hAnsi="Arial" w:cs="Arial" w:hint="eastAsia"/>
            <w:bCs/>
            <w:kern w:val="32"/>
            <w:szCs w:val="32"/>
          </w:rPr>
          <w:t>项目组</w:t>
        </w:r>
        <w:r>
          <w:rPr>
            <w:rFonts w:ascii="Arial" w:hAnsi="Arial" w:cs="Arial"/>
            <w:bCs/>
            <w:kern w:val="32"/>
            <w:szCs w:val="32"/>
          </w:rPr>
          <w:t>管理</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_Toc12320 </w:instrText>
        </w:r>
        <w:r>
          <w:rPr>
            <w:rFonts w:ascii="Arial" w:hAnsi="Arial" w:cs="Arial"/>
            <w:bCs/>
            <w:kern w:val="32"/>
            <w:szCs w:val="32"/>
          </w:rPr>
          <w:fldChar w:fldCharType="separate"/>
        </w:r>
        <w:r>
          <w:rPr>
            <w:rFonts w:ascii="Arial" w:hAnsi="Arial" w:cs="Arial"/>
            <w:bCs/>
            <w:kern w:val="32"/>
            <w:szCs w:val="32"/>
          </w:rPr>
          <w:t>95</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31592" w:history="1">
        <w:r>
          <w:rPr>
            <w:rFonts w:ascii="Arial" w:hAnsi="Arial" w:cs="Arial" w:hint="eastAsia"/>
            <w:bCs/>
            <w:szCs w:val="26"/>
          </w:rPr>
          <w:t xml:space="preserve">3.8.2 </w:t>
        </w:r>
        <w:r>
          <w:rPr>
            <w:rFonts w:ascii="Arial" w:hAnsi="Arial" w:cs="Arial" w:hint="eastAsia"/>
            <w:bCs/>
            <w:kern w:val="32"/>
            <w:szCs w:val="32"/>
          </w:rPr>
          <w:t>专业方向</w:t>
        </w:r>
        <w:r>
          <w:rPr>
            <w:rFonts w:ascii="Arial" w:hAnsi="Arial" w:cs="Arial"/>
            <w:bCs/>
            <w:kern w:val="32"/>
            <w:szCs w:val="32"/>
          </w:rPr>
          <w:t>管理</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_Toc31592 </w:instrText>
        </w:r>
        <w:r>
          <w:rPr>
            <w:rFonts w:ascii="Arial" w:hAnsi="Arial" w:cs="Arial"/>
            <w:bCs/>
            <w:kern w:val="32"/>
            <w:szCs w:val="32"/>
          </w:rPr>
          <w:fldChar w:fldCharType="separate"/>
        </w:r>
        <w:r>
          <w:rPr>
            <w:rFonts w:ascii="Arial" w:hAnsi="Arial" w:cs="Arial"/>
            <w:bCs/>
            <w:kern w:val="32"/>
            <w:szCs w:val="32"/>
          </w:rPr>
          <w:t>98</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8533" w:history="1">
        <w:r>
          <w:rPr>
            <w:rFonts w:ascii="Arial" w:hAnsi="Arial" w:cs="Arial" w:hint="eastAsia"/>
            <w:bCs/>
            <w:szCs w:val="26"/>
          </w:rPr>
          <w:t xml:space="preserve">3.8.3 </w:t>
        </w:r>
        <w:r>
          <w:rPr>
            <w:rFonts w:ascii="Arial" w:hAnsi="Arial" w:cs="Arial" w:hint="eastAsia"/>
            <w:bCs/>
            <w:kern w:val="32"/>
            <w:szCs w:val="32"/>
          </w:rPr>
          <w:t>文档</w:t>
        </w:r>
        <w:r>
          <w:rPr>
            <w:rFonts w:ascii="Arial" w:hAnsi="Arial" w:cs="Arial"/>
            <w:bCs/>
            <w:kern w:val="32"/>
            <w:szCs w:val="32"/>
          </w:rPr>
          <w:t>管理</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_Toc8533 </w:instrText>
        </w:r>
        <w:r>
          <w:rPr>
            <w:rFonts w:ascii="Arial" w:hAnsi="Arial" w:cs="Arial"/>
            <w:bCs/>
            <w:kern w:val="32"/>
            <w:szCs w:val="32"/>
          </w:rPr>
          <w:fldChar w:fldCharType="separate"/>
        </w:r>
        <w:r>
          <w:rPr>
            <w:rFonts w:ascii="Arial" w:hAnsi="Arial" w:cs="Arial"/>
            <w:bCs/>
            <w:kern w:val="32"/>
            <w:szCs w:val="32"/>
          </w:rPr>
          <w:t>101</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8949" w:history="1">
        <w:r>
          <w:rPr>
            <w:rFonts w:ascii="Arial" w:hAnsi="Arial" w:cs="Times New Roman" w:hint="eastAsia"/>
            <w:bCs/>
            <w:kern w:val="2"/>
            <w:szCs w:val="28"/>
          </w:rPr>
          <w:t xml:space="preserve">3.9 </w:t>
        </w:r>
        <w:r>
          <w:rPr>
            <w:rFonts w:ascii="Arial" w:hAnsi="Arial" w:cs="Arial" w:hint="eastAsia"/>
            <w:bCs/>
            <w:kern w:val="32"/>
            <w:szCs w:val="32"/>
          </w:rPr>
          <w:t>招生数据统计与分析模块</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_Toc8949 </w:instrText>
        </w:r>
        <w:r>
          <w:rPr>
            <w:rFonts w:ascii="Arial" w:hAnsi="Arial" w:cs="Arial"/>
            <w:bCs/>
            <w:kern w:val="32"/>
            <w:szCs w:val="32"/>
          </w:rPr>
          <w:fldChar w:fldCharType="separate"/>
        </w:r>
        <w:r>
          <w:rPr>
            <w:rFonts w:ascii="Arial" w:hAnsi="Arial" w:cs="Arial"/>
            <w:bCs/>
            <w:kern w:val="32"/>
            <w:szCs w:val="32"/>
          </w:rPr>
          <w:t>103</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25550" w:history="1">
        <w:r>
          <w:rPr>
            <w:rFonts w:ascii="Arial" w:hAnsi="Arial" w:cs="Arial" w:hint="eastAsia"/>
            <w:bCs/>
            <w:szCs w:val="26"/>
          </w:rPr>
          <w:t xml:space="preserve">3.12.1 </w:t>
        </w:r>
        <w:r>
          <w:rPr>
            <w:rFonts w:ascii="Arial" w:hAnsi="Arial" w:cs="Arial" w:hint="eastAsia"/>
            <w:bCs/>
            <w:kern w:val="32"/>
            <w:szCs w:val="32"/>
          </w:rPr>
          <w:t>数据统计</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_Toc25550 </w:instrText>
        </w:r>
        <w:r>
          <w:rPr>
            <w:rFonts w:ascii="Arial" w:hAnsi="Arial" w:cs="Arial"/>
            <w:bCs/>
            <w:kern w:val="32"/>
            <w:szCs w:val="32"/>
          </w:rPr>
          <w:fldChar w:fldCharType="separate"/>
        </w:r>
        <w:r>
          <w:rPr>
            <w:rFonts w:ascii="Arial" w:hAnsi="Arial" w:cs="Arial"/>
            <w:bCs/>
            <w:kern w:val="32"/>
            <w:szCs w:val="32"/>
          </w:rPr>
          <w:t>104</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2358" w:history="1">
        <w:r>
          <w:rPr>
            <w:rFonts w:ascii="Arial" w:hAnsi="Arial" w:cs="Arial" w:hint="eastAsia"/>
            <w:bCs/>
            <w:szCs w:val="26"/>
          </w:rPr>
          <w:t xml:space="preserve">3.12.2 </w:t>
        </w:r>
        <w:r>
          <w:rPr>
            <w:rFonts w:ascii="Arial" w:hAnsi="Arial" w:cs="Arial" w:hint="eastAsia"/>
            <w:bCs/>
            <w:kern w:val="32"/>
            <w:szCs w:val="32"/>
          </w:rPr>
          <w:t>导出通讯录</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_Toc12358 </w:instrText>
        </w:r>
        <w:r>
          <w:rPr>
            <w:rFonts w:ascii="Arial" w:hAnsi="Arial" w:cs="Arial"/>
            <w:bCs/>
            <w:kern w:val="32"/>
            <w:szCs w:val="32"/>
          </w:rPr>
          <w:fldChar w:fldCharType="separate"/>
        </w:r>
        <w:r>
          <w:rPr>
            <w:rFonts w:ascii="Arial" w:hAnsi="Arial" w:cs="Arial"/>
            <w:bCs/>
            <w:kern w:val="32"/>
            <w:szCs w:val="32"/>
          </w:rPr>
          <w:t>106</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15689" w:history="1">
        <w:r>
          <w:rPr>
            <w:rFonts w:ascii="Arial" w:hAnsi="Arial" w:cs="Arial" w:hint="eastAsia"/>
            <w:bCs/>
            <w:szCs w:val="26"/>
          </w:rPr>
          <w:t xml:space="preserve">3.12.3 </w:t>
        </w:r>
        <w:r>
          <w:rPr>
            <w:rFonts w:ascii="Arial" w:hAnsi="Arial" w:cs="Arial" w:hint="eastAsia"/>
            <w:bCs/>
            <w:kern w:val="32"/>
            <w:szCs w:val="32"/>
          </w:rPr>
          <w:t>导入通讯录</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_Toc15689 </w:instrText>
        </w:r>
        <w:r>
          <w:rPr>
            <w:rFonts w:ascii="Arial" w:hAnsi="Arial" w:cs="Arial"/>
            <w:bCs/>
            <w:kern w:val="32"/>
            <w:szCs w:val="32"/>
          </w:rPr>
          <w:fldChar w:fldCharType="separate"/>
        </w:r>
        <w:r>
          <w:rPr>
            <w:rFonts w:ascii="Arial" w:hAnsi="Arial" w:cs="Arial"/>
            <w:bCs/>
            <w:kern w:val="32"/>
            <w:szCs w:val="32"/>
          </w:rPr>
          <w:t>107</w:t>
        </w:r>
        <w:r>
          <w:rPr>
            <w:rFonts w:ascii="Arial" w:hAnsi="Arial" w:cs="Arial"/>
            <w:bCs/>
            <w:kern w:val="32"/>
            <w:szCs w:val="32"/>
          </w:rPr>
          <w:fldChar w:fldCharType="end"/>
        </w:r>
      </w:hyperlink>
    </w:p>
    <w:p w:rsidR="00E8785F" w:rsidRDefault="00740390">
      <w:pPr>
        <w:pStyle w:val="30"/>
        <w:tabs>
          <w:tab w:val="clear" w:pos="1060"/>
          <w:tab w:val="clear" w:pos="8303"/>
          <w:tab w:val="right" w:leader="dot" w:pos="8306"/>
        </w:tabs>
        <w:rPr>
          <w:rFonts w:ascii="Arial" w:hAnsi="Arial" w:cs="Arial"/>
          <w:bCs/>
          <w:kern w:val="32"/>
          <w:szCs w:val="32"/>
        </w:rPr>
      </w:pPr>
      <w:hyperlink w:anchor="_Toc8362" w:history="1">
        <w:r>
          <w:rPr>
            <w:rFonts w:ascii="Arial" w:hAnsi="Arial" w:cs="Arial" w:hint="eastAsia"/>
            <w:bCs/>
            <w:szCs w:val="26"/>
          </w:rPr>
          <w:t xml:space="preserve">3.12.4 </w:t>
        </w:r>
        <w:r>
          <w:rPr>
            <w:rFonts w:ascii="Arial" w:hAnsi="Arial" w:cs="Arial" w:hint="eastAsia"/>
            <w:bCs/>
            <w:kern w:val="32"/>
            <w:szCs w:val="32"/>
          </w:rPr>
          <w:t>修改通讯录</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_Toc8362 </w:instrText>
        </w:r>
        <w:r>
          <w:rPr>
            <w:rFonts w:ascii="Arial" w:hAnsi="Arial" w:cs="Arial"/>
            <w:bCs/>
            <w:kern w:val="32"/>
            <w:szCs w:val="32"/>
          </w:rPr>
          <w:fldChar w:fldCharType="separate"/>
        </w:r>
        <w:r>
          <w:rPr>
            <w:rFonts w:ascii="Arial" w:hAnsi="Arial" w:cs="Arial"/>
            <w:bCs/>
            <w:kern w:val="32"/>
            <w:szCs w:val="32"/>
          </w:rPr>
          <w:t>109</w:t>
        </w:r>
        <w:r>
          <w:rPr>
            <w:rFonts w:ascii="Arial" w:hAnsi="Arial" w:cs="Arial"/>
            <w:bCs/>
            <w:kern w:val="32"/>
            <w:szCs w:val="32"/>
          </w:rPr>
          <w:fldChar w:fldCharType="end"/>
        </w:r>
      </w:hyperlink>
    </w:p>
    <w:p w:rsidR="00E8785F" w:rsidRDefault="00740390">
      <w:pPr>
        <w:pStyle w:val="20"/>
        <w:tabs>
          <w:tab w:val="right" w:leader="dot" w:pos="8306"/>
        </w:tabs>
        <w:spacing w:after="156"/>
        <w:rPr>
          <w:rFonts w:ascii="Arial" w:hAnsi="Arial" w:cs="Arial"/>
          <w:bCs/>
          <w:kern w:val="32"/>
          <w:szCs w:val="32"/>
        </w:rPr>
      </w:pPr>
      <w:hyperlink w:anchor="_Toc29243" w:history="1">
        <w:r>
          <w:rPr>
            <w:rFonts w:ascii="Arial" w:hAnsi="Arial" w:cs="Times New Roman" w:hint="eastAsia"/>
            <w:bCs/>
            <w:kern w:val="2"/>
            <w:szCs w:val="28"/>
          </w:rPr>
          <w:t xml:space="preserve">3.10 </w:t>
        </w:r>
        <w:r>
          <w:rPr>
            <w:rFonts w:ascii="Arial" w:hAnsi="Arial" w:cs="Arial" w:hint="eastAsia"/>
            <w:bCs/>
            <w:kern w:val="32"/>
            <w:szCs w:val="32"/>
          </w:rPr>
          <w:t>单</w:t>
        </w:r>
        <w:r>
          <w:rPr>
            <w:rFonts w:ascii="Arial" w:hAnsi="Arial" w:cs="Arial"/>
            <w:bCs/>
            <w:kern w:val="32"/>
            <w:szCs w:val="32"/>
          </w:rPr>
          <w:t>点登录</w:t>
        </w:r>
        <w:r>
          <w:rPr>
            <w:rFonts w:ascii="Arial" w:hAnsi="Arial" w:cs="Arial" w:hint="eastAsia"/>
            <w:bCs/>
            <w:kern w:val="32"/>
            <w:szCs w:val="32"/>
          </w:rPr>
          <w:t>功能</w:t>
        </w:r>
        <w:r>
          <w:rPr>
            <w:rFonts w:ascii="Arial" w:hAnsi="Arial" w:cs="Arial"/>
            <w:bCs/>
            <w:kern w:val="32"/>
            <w:szCs w:val="32"/>
          </w:rPr>
          <w:t>设计</w:t>
        </w:r>
        <w:r>
          <w:rPr>
            <w:rFonts w:ascii="Arial" w:hAnsi="Arial" w:cs="Arial"/>
            <w:bCs/>
            <w:kern w:val="32"/>
            <w:szCs w:val="32"/>
          </w:rPr>
          <w:tab/>
        </w:r>
        <w:r>
          <w:rPr>
            <w:rFonts w:ascii="Arial" w:hAnsi="Arial" w:cs="Arial"/>
            <w:bCs/>
            <w:kern w:val="32"/>
            <w:szCs w:val="32"/>
          </w:rPr>
          <w:fldChar w:fldCharType="begin"/>
        </w:r>
        <w:r>
          <w:rPr>
            <w:rFonts w:ascii="Arial" w:hAnsi="Arial" w:cs="Arial"/>
            <w:bCs/>
            <w:kern w:val="32"/>
            <w:szCs w:val="32"/>
          </w:rPr>
          <w:instrText xml:space="preserve"> PAGEREF _Toc29243 </w:instrText>
        </w:r>
        <w:r>
          <w:rPr>
            <w:rFonts w:ascii="Arial" w:hAnsi="Arial" w:cs="Arial"/>
            <w:bCs/>
            <w:kern w:val="32"/>
            <w:szCs w:val="32"/>
          </w:rPr>
          <w:fldChar w:fldCharType="separate"/>
        </w:r>
        <w:r>
          <w:rPr>
            <w:rFonts w:ascii="Arial" w:hAnsi="Arial" w:cs="Arial"/>
            <w:bCs/>
            <w:kern w:val="32"/>
            <w:szCs w:val="32"/>
          </w:rPr>
          <w:t>110</w:t>
        </w:r>
        <w:r>
          <w:rPr>
            <w:rFonts w:ascii="Arial" w:hAnsi="Arial" w:cs="Arial"/>
            <w:bCs/>
            <w:kern w:val="32"/>
            <w:szCs w:val="32"/>
          </w:rPr>
          <w:fldChar w:fldCharType="end"/>
        </w:r>
      </w:hyperlink>
    </w:p>
    <w:p w:rsidR="00E8785F" w:rsidRDefault="00740390">
      <w:pPr>
        <w:pStyle w:val="1"/>
        <w:keepLines/>
        <w:widowControl w:val="0"/>
        <w:numPr>
          <w:ilvl w:val="0"/>
          <w:numId w:val="0"/>
        </w:numPr>
        <w:spacing w:before="340" w:after="330"/>
        <w:jc w:val="both"/>
        <w:rPr>
          <w:rFonts w:ascii="Times New Roman" w:eastAsia="黑体" w:hAnsi="Times New Roman" w:cs="Times New Roman"/>
          <w:b w:val="0"/>
          <w:kern w:val="44"/>
          <w:sz w:val="30"/>
          <w:szCs w:val="20"/>
        </w:rPr>
      </w:pPr>
      <w:r>
        <w:rPr>
          <w:rFonts w:ascii="Calibri" w:hAnsi="Calibri" w:cs="Calibri"/>
          <w:bCs w:val="0"/>
          <w:caps/>
          <w:szCs w:val="20"/>
        </w:rPr>
        <w:fldChar w:fldCharType="end"/>
      </w:r>
    </w:p>
    <w:p w:rsidR="00E8785F" w:rsidRDefault="00740390">
      <w:pPr>
        <w:pStyle w:val="1"/>
        <w:keepLines/>
        <w:widowControl w:val="0"/>
        <w:numPr>
          <w:ilvl w:val="0"/>
          <w:numId w:val="0"/>
        </w:numPr>
        <w:spacing w:before="340" w:after="330"/>
        <w:jc w:val="both"/>
        <w:rPr>
          <w:rFonts w:ascii="Times New Roman" w:eastAsia="黑体" w:hAnsi="Times New Roman" w:cs="Times New Roman"/>
          <w:b w:val="0"/>
          <w:kern w:val="44"/>
          <w:sz w:val="30"/>
          <w:szCs w:val="20"/>
        </w:rPr>
      </w:pPr>
      <w:bookmarkStart w:id="5" w:name="_Toc22043"/>
      <w:r>
        <w:rPr>
          <w:rFonts w:ascii="Times New Roman" w:eastAsia="黑体" w:hAnsi="Times New Roman" w:cs="Times New Roman" w:hint="eastAsia"/>
          <w:b w:val="0"/>
          <w:kern w:val="44"/>
          <w:sz w:val="30"/>
          <w:szCs w:val="20"/>
        </w:rPr>
        <w:t>1</w:t>
      </w:r>
      <w:r>
        <w:rPr>
          <w:rFonts w:ascii="Times New Roman" w:eastAsia="黑体" w:hAnsi="Times New Roman" w:cs="Times New Roman" w:hint="eastAsia"/>
          <w:b w:val="0"/>
          <w:kern w:val="44"/>
          <w:sz w:val="30"/>
          <w:szCs w:val="20"/>
        </w:rPr>
        <w:t>引言</w:t>
      </w:r>
      <w:bookmarkEnd w:id="0"/>
      <w:bookmarkEnd w:id="1"/>
      <w:bookmarkEnd w:id="5"/>
    </w:p>
    <w:p w:rsidR="00E8785F" w:rsidRDefault="00740390">
      <w:pPr>
        <w:pStyle w:val="2"/>
        <w:numPr>
          <w:ilvl w:val="1"/>
          <w:numId w:val="3"/>
        </w:numPr>
      </w:pPr>
      <w:bookmarkStart w:id="6" w:name="_Toc521404107"/>
      <w:bookmarkStart w:id="7" w:name="_Toc15844"/>
      <w:bookmarkStart w:id="8" w:name="_Toc27516"/>
      <w:r>
        <w:rPr>
          <w:rFonts w:hint="eastAsia"/>
        </w:rPr>
        <w:t>编写目的</w:t>
      </w:r>
      <w:bookmarkEnd w:id="6"/>
      <w:bookmarkEnd w:id="7"/>
      <w:bookmarkEnd w:id="8"/>
    </w:p>
    <w:p w:rsidR="00E8785F" w:rsidRDefault="00740390">
      <w:pPr>
        <w:autoSpaceDE w:val="0"/>
        <w:autoSpaceDN w:val="0"/>
        <w:adjustRightInd w:val="0"/>
        <w:spacing w:line="360" w:lineRule="auto"/>
        <w:ind w:firstLineChars="200" w:firstLine="420"/>
        <w:rPr>
          <w:rFonts w:ascii="宋体" w:hAnsi="宋体" w:cs="Arial"/>
          <w:szCs w:val="21"/>
        </w:rPr>
      </w:pPr>
      <w:bookmarkStart w:id="9" w:name="_Toc18418"/>
      <w:r>
        <w:rPr>
          <w:rFonts w:ascii="宋体" w:hAnsi="宋体" w:cs="Arial" w:hint="eastAsia"/>
          <w:szCs w:val="21"/>
        </w:rPr>
        <w:t>本说明书是在充分理解需求设计说明书的基础上，为详细设计和编码准备的，是详细设计和编码的依据，同时也是与用户进行交流的文档之一。本设计说明书从整体上概述系统的架构、各个模块之间的联系以及各自的接口，是开发人员的重要参考手册。</w:t>
      </w:r>
    </w:p>
    <w:p w:rsidR="00E8785F" w:rsidRDefault="00740390">
      <w:pPr>
        <w:pStyle w:val="2"/>
        <w:numPr>
          <w:ilvl w:val="1"/>
          <w:numId w:val="3"/>
        </w:numPr>
      </w:pPr>
      <w:bookmarkStart w:id="10" w:name="_Toc2413"/>
      <w:r>
        <w:rPr>
          <w:rFonts w:hint="eastAsia"/>
        </w:rPr>
        <w:t>背景</w:t>
      </w:r>
      <w:bookmarkEnd w:id="9"/>
      <w:bookmarkEnd w:id="10"/>
    </w:p>
    <w:tbl>
      <w:tblPr>
        <w:tblW w:w="7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8"/>
        <w:gridCol w:w="2863"/>
        <w:gridCol w:w="363"/>
        <w:gridCol w:w="771"/>
        <w:gridCol w:w="2455"/>
      </w:tblGrid>
      <w:tr w:rsidR="00E8785F">
        <w:tblPrEx>
          <w:tblCellMar>
            <w:top w:w="0" w:type="dxa"/>
            <w:bottom w:w="0" w:type="dxa"/>
          </w:tblCellMar>
        </w:tblPrEx>
        <w:trPr>
          <w:cantSplit/>
          <w:jc w:val="center"/>
        </w:trPr>
        <w:tc>
          <w:tcPr>
            <w:tcW w:w="1338" w:type="dxa"/>
          </w:tcPr>
          <w:p w:rsidR="00E8785F" w:rsidRDefault="00740390">
            <w:pPr>
              <w:spacing w:after="120"/>
              <w:jc w:val="center"/>
              <w:rPr>
                <w:rFonts w:ascii="宋体" w:hAnsi="宋体"/>
              </w:rPr>
            </w:pPr>
            <w:r>
              <w:rPr>
                <w:rFonts w:ascii="宋体" w:hAnsi="宋体" w:hint="eastAsia"/>
              </w:rPr>
              <w:t>项目名称</w:t>
            </w:r>
          </w:p>
        </w:tc>
        <w:tc>
          <w:tcPr>
            <w:tcW w:w="6452" w:type="dxa"/>
            <w:gridSpan w:val="4"/>
            <w:vAlign w:val="center"/>
          </w:tcPr>
          <w:p w:rsidR="00E8785F" w:rsidRDefault="00740390">
            <w:pPr>
              <w:spacing w:after="120"/>
              <w:ind w:firstLineChars="304" w:firstLine="638"/>
              <w:rPr>
                <w:rFonts w:ascii="宋体" w:hAnsi="宋体"/>
              </w:rPr>
            </w:pPr>
            <w:r>
              <w:rPr>
                <w:rFonts w:ascii="宋体" w:hAnsi="宋体" w:hint="eastAsia"/>
              </w:rPr>
              <w:t xml:space="preserve">浙江大学软件学院信息管理系统 </w:t>
            </w:r>
          </w:p>
        </w:tc>
      </w:tr>
      <w:tr w:rsidR="00E8785F">
        <w:tblPrEx>
          <w:tblCellMar>
            <w:top w:w="0" w:type="dxa"/>
            <w:bottom w:w="0" w:type="dxa"/>
          </w:tblCellMar>
        </w:tblPrEx>
        <w:trPr>
          <w:cantSplit/>
          <w:jc w:val="center"/>
        </w:trPr>
        <w:tc>
          <w:tcPr>
            <w:tcW w:w="1338" w:type="dxa"/>
          </w:tcPr>
          <w:p w:rsidR="00E8785F" w:rsidRDefault="00740390">
            <w:pPr>
              <w:spacing w:after="120"/>
              <w:jc w:val="center"/>
              <w:rPr>
                <w:rFonts w:ascii="宋体" w:hAnsi="宋体"/>
              </w:rPr>
            </w:pPr>
            <w:r>
              <w:rPr>
                <w:rFonts w:ascii="宋体" w:hAnsi="宋体" w:hint="eastAsia"/>
              </w:rPr>
              <w:t>项目简称</w:t>
            </w:r>
          </w:p>
        </w:tc>
        <w:tc>
          <w:tcPr>
            <w:tcW w:w="2863" w:type="dxa"/>
            <w:vAlign w:val="center"/>
          </w:tcPr>
          <w:p w:rsidR="00E8785F" w:rsidRDefault="00740390">
            <w:pPr>
              <w:spacing w:after="120"/>
              <w:ind w:firstLineChars="304" w:firstLine="638"/>
              <w:rPr>
                <w:rFonts w:ascii="宋体" w:hAnsi="宋体"/>
              </w:rPr>
            </w:pPr>
            <w:r>
              <w:rPr>
                <w:rFonts w:ascii="宋体" w:hAnsi="宋体" w:hint="eastAsia"/>
              </w:rPr>
              <w:t>信息管理系统</w:t>
            </w:r>
          </w:p>
        </w:tc>
        <w:tc>
          <w:tcPr>
            <w:tcW w:w="1134" w:type="dxa"/>
            <w:gridSpan w:val="2"/>
            <w:vAlign w:val="center"/>
          </w:tcPr>
          <w:p w:rsidR="00E8785F" w:rsidRDefault="00740390">
            <w:pPr>
              <w:spacing w:after="120"/>
              <w:rPr>
                <w:rFonts w:ascii="宋体" w:hAnsi="宋体"/>
              </w:rPr>
            </w:pPr>
            <w:r>
              <w:rPr>
                <w:rFonts w:ascii="宋体" w:hAnsi="宋体" w:hint="eastAsia"/>
              </w:rPr>
              <w:t>项目编号</w:t>
            </w:r>
          </w:p>
        </w:tc>
        <w:tc>
          <w:tcPr>
            <w:tcW w:w="2455" w:type="dxa"/>
            <w:vAlign w:val="center"/>
          </w:tcPr>
          <w:p w:rsidR="00E8785F" w:rsidRDefault="00740390">
            <w:pPr>
              <w:spacing w:after="120"/>
              <w:ind w:firstLineChars="300" w:firstLine="630"/>
              <w:rPr>
                <w:rFonts w:ascii="宋体" w:hAnsi="宋体"/>
              </w:rPr>
            </w:pPr>
            <w:r>
              <w:rPr>
                <w:rFonts w:ascii="宋体" w:hAnsi="宋体" w:hint="eastAsia"/>
              </w:rPr>
              <w:t>TMP-SRS</w:t>
            </w:r>
          </w:p>
        </w:tc>
      </w:tr>
      <w:tr w:rsidR="00E8785F">
        <w:tblPrEx>
          <w:tblCellMar>
            <w:top w:w="0" w:type="dxa"/>
            <w:bottom w:w="0" w:type="dxa"/>
          </w:tblCellMar>
        </w:tblPrEx>
        <w:trPr>
          <w:cantSplit/>
          <w:jc w:val="center"/>
        </w:trPr>
        <w:tc>
          <w:tcPr>
            <w:tcW w:w="1338" w:type="dxa"/>
          </w:tcPr>
          <w:p w:rsidR="00E8785F" w:rsidRDefault="00740390">
            <w:pPr>
              <w:spacing w:after="120"/>
              <w:jc w:val="center"/>
              <w:rPr>
                <w:rFonts w:ascii="宋体" w:hAnsi="宋体"/>
              </w:rPr>
            </w:pPr>
            <w:r>
              <w:rPr>
                <w:rFonts w:ascii="宋体" w:hAnsi="宋体" w:hint="eastAsia"/>
              </w:rPr>
              <w:t>任务提出者</w:t>
            </w:r>
          </w:p>
        </w:tc>
        <w:tc>
          <w:tcPr>
            <w:tcW w:w="6452" w:type="dxa"/>
            <w:gridSpan w:val="4"/>
            <w:vAlign w:val="center"/>
          </w:tcPr>
          <w:p w:rsidR="00E8785F" w:rsidRDefault="00740390">
            <w:pPr>
              <w:spacing w:after="120"/>
              <w:ind w:firstLineChars="300" w:firstLine="630"/>
              <w:rPr>
                <w:rFonts w:ascii="宋体" w:hAnsi="宋体"/>
              </w:rPr>
            </w:pPr>
            <w:r>
              <w:rPr>
                <w:rFonts w:ascii="宋体" w:hAnsi="宋体" w:hint="eastAsia"/>
              </w:rPr>
              <w:t>浙江大学软件学院</w:t>
            </w:r>
          </w:p>
        </w:tc>
      </w:tr>
      <w:tr w:rsidR="00107E43" w:rsidTr="00740390">
        <w:tblPrEx>
          <w:tblCellMar>
            <w:top w:w="0" w:type="dxa"/>
            <w:bottom w:w="0" w:type="dxa"/>
          </w:tblCellMar>
        </w:tblPrEx>
        <w:trPr>
          <w:cantSplit/>
          <w:trHeight w:val="145"/>
          <w:jc w:val="center"/>
        </w:trPr>
        <w:tc>
          <w:tcPr>
            <w:tcW w:w="1338" w:type="dxa"/>
            <w:vMerge w:val="restart"/>
          </w:tcPr>
          <w:p w:rsidR="00107E43" w:rsidRDefault="00107E43">
            <w:pPr>
              <w:spacing w:after="120"/>
              <w:jc w:val="center"/>
              <w:rPr>
                <w:rFonts w:ascii="宋体" w:hAnsi="宋体"/>
              </w:rPr>
            </w:pPr>
          </w:p>
          <w:p w:rsidR="00107E43" w:rsidRDefault="00107E43">
            <w:pPr>
              <w:spacing w:after="120"/>
              <w:jc w:val="center"/>
              <w:rPr>
                <w:rFonts w:ascii="宋体" w:hAnsi="宋体"/>
              </w:rPr>
            </w:pPr>
            <w:r>
              <w:rPr>
                <w:rFonts w:ascii="宋体" w:hAnsi="宋体" w:hint="eastAsia"/>
              </w:rPr>
              <w:t>开发者</w:t>
            </w:r>
          </w:p>
        </w:tc>
        <w:tc>
          <w:tcPr>
            <w:tcW w:w="3226" w:type="dxa"/>
            <w:gridSpan w:val="2"/>
            <w:vAlign w:val="center"/>
          </w:tcPr>
          <w:p w:rsidR="00107E43" w:rsidRDefault="00107E43">
            <w:pPr>
              <w:spacing w:after="120"/>
              <w:ind w:firstLineChars="300" w:firstLine="630"/>
              <w:rPr>
                <w:rFonts w:ascii="宋体" w:hAnsi="宋体" w:hint="eastAsia"/>
              </w:rPr>
            </w:pPr>
            <w:r>
              <w:rPr>
                <w:rFonts w:ascii="宋体" w:hAnsi="宋体" w:hint="eastAsia"/>
              </w:rPr>
              <w:t>Z134325272</w:t>
            </w:r>
          </w:p>
        </w:tc>
        <w:tc>
          <w:tcPr>
            <w:tcW w:w="3226" w:type="dxa"/>
            <w:gridSpan w:val="2"/>
            <w:vAlign w:val="center"/>
          </w:tcPr>
          <w:p w:rsidR="00107E43" w:rsidRDefault="00107E43">
            <w:pPr>
              <w:spacing w:after="120"/>
              <w:ind w:firstLineChars="300" w:firstLine="630"/>
              <w:rPr>
                <w:rFonts w:ascii="宋体" w:hAnsi="宋体" w:hint="eastAsia"/>
              </w:rPr>
            </w:pPr>
            <w:r>
              <w:rPr>
                <w:rFonts w:ascii="宋体" w:hAnsi="宋体" w:hint="eastAsia"/>
              </w:rPr>
              <w:t>李朝阳</w:t>
            </w:r>
          </w:p>
        </w:tc>
      </w:tr>
      <w:tr w:rsidR="00107E43" w:rsidTr="00740390">
        <w:tblPrEx>
          <w:tblCellMar>
            <w:top w:w="0" w:type="dxa"/>
            <w:bottom w:w="0" w:type="dxa"/>
          </w:tblCellMar>
        </w:tblPrEx>
        <w:trPr>
          <w:cantSplit/>
          <w:trHeight w:val="145"/>
          <w:jc w:val="center"/>
        </w:trPr>
        <w:tc>
          <w:tcPr>
            <w:tcW w:w="1338" w:type="dxa"/>
            <w:vMerge/>
          </w:tcPr>
          <w:p w:rsidR="00107E43" w:rsidRDefault="00107E43">
            <w:pPr>
              <w:spacing w:after="120"/>
              <w:jc w:val="center"/>
              <w:rPr>
                <w:rFonts w:ascii="宋体" w:hAnsi="宋体" w:hint="eastAsia"/>
              </w:rPr>
            </w:pPr>
          </w:p>
        </w:tc>
        <w:tc>
          <w:tcPr>
            <w:tcW w:w="3226" w:type="dxa"/>
            <w:gridSpan w:val="2"/>
            <w:vAlign w:val="center"/>
          </w:tcPr>
          <w:p w:rsidR="00107E43" w:rsidRDefault="00107E43">
            <w:pPr>
              <w:spacing w:after="120"/>
              <w:ind w:firstLineChars="300" w:firstLine="630"/>
              <w:rPr>
                <w:rFonts w:ascii="宋体" w:hAnsi="宋体"/>
              </w:rPr>
            </w:pPr>
            <w:r w:rsidRPr="0012097B">
              <w:rPr>
                <w:rFonts w:ascii="宋体" w:hAnsi="宋体"/>
              </w:rPr>
              <w:t>21351190</w:t>
            </w:r>
          </w:p>
        </w:tc>
        <w:tc>
          <w:tcPr>
            <w:tcW w:w="3226" w:type="dxa"/>
            <w:gridSpan w:val="2"/>
            <w:vAlign w:val="center"/>
          </w:tcPr>
          <w:p w:rsidR="00107E43" w:rsidRDefault="00107E43">
            <w:pPr>
              <w:spacing w:after="120"/>
              <w:ind w:firstLineChars="300" w:firstLine="630"/>
              <w:rPr>
                <w:rFonts w:ascii="宋体" w:hAnsi="宋体"/>
              </w:rPr>
            </w:pPr>
            <w:r>
              <w:rPr>
                <w:rFonts w:ascii="宋体" w:hAnsi="宋体" w:hint="eastAsia"/>
              </w:rPr>
              <w:t>龙运霞</w:t>
            </w:r>
          </w:p>
        </w:tc>
      </w:tr>
      <w:tr w:rsidR="00107E43" w:rsidTr="00740390">
        <w:tblPrEx>
          <w:tblCellMar>
            <w:top w:w="0" w:type="dxa"/>
            <w:bottom w:w="0" w:type="dxa"/>
          </w:tblCellMar>
        </w:tblPrEx>
        <w:trPr>
          <w:cantSplit/>
          <w:trHeight w:val="145"/>
          <w:jc w:val="center"/>
        </w:trPr>
        <w:tc>
          <w:tcPr>
            <w:tcW w:w="1338" w:type="dxa"/>
            <w:vMerge/>
          </w:tcPr>
          <w:p w:rsidR="00107E43" w:rsidRDefault="00107E43" w:rsidP="00E14577">
            <w:pPr>
              <w:spacing w:after="120"/>
              <w:jc w:val="center"/>
              <w:rPr>
                <w:rFonts w:ascii="宋体" w:hAnsi="宋体" w:hint="eastAsia"/>
              </w:rPr>
            </w:pPr>
          </w:p>
        </w:tc>
        <w:tc>
          <w:tcPr>
            <w:tcW w:w="3226" w:type="dxa"/>
            <w:gridSpan w:val="2"/>
            <w:vAlign w:val="center"/>
          </w:tcPr>
          <w:p w:rsidR="00107E43" w:rsidRDefault="00107E43" w:rsidP="00E14577">
            <w:pPr>
              <w:spacing w:after="120"/>
              <w:ind w:firstLineChars="300" w:firstLine="630"/>
              <w:rPr>
                <w:rFonts w:ascii="宋体" w:hAnsi="宋体"/>
              </w:rPr>
            </w:pPr>
            <w:r w:rsidRPr="0012097B">
              <w:rPr>
                <w:rFonts w:ascii="宋体" w:hAnsi="宋体"/>
              </w:rPr>
              <w:t>21351144</w:t>
            </w:r>
          </w:p>
        </w:tc>
        <w:tc>
          <w:tcPr>
            <w:tcW w:w="3226" w:type="dxa"/>
            <w:gridSpan w:val="2"/>
            <w:vAlign w:val="center"/>
          </w:tcPr>
          <w:p w:rsidR="00107E43" w:rsidRDefault="00107E43" w:rsidP="00E14577">
            <w:pPr>
              <w:spacing w:after="120"/>
              <w:ind w:firstLineChars="300" w:firstLine="630"/>
              <w:rPr>
                <w:rFonts w:ascii="宋体" w:hAnsi="宋体"/>
              </w:rPr>
            </w:pPr>
            <w:r>
              <w:rPr>
                <w:rFonts w:ascii="宋体" w:hAnsi="宋体" w:hint="eastAsia"/>
              </w:rPr>
              <w:t>王天一</w:t>
            </w:r>
          </w:p>
        </w:tc>
      </w:tr>
      <w:tr w:rsidR="00107E43" w:rsidTr="00740390">
        <w:tblPrEx>
          <w:tblCellMar>
            <w:top w:w="0" w:type="dxa"/>
            <w:bottom w:w="0" w:type="dxa"/>
          </w:tblCellMar>
        </w:tblPrEx>
        <w:trPr>
          <w:cantSplit/>
          <w:trHeight w:val="145"/>
          <w:jc w:val="center"/>
        </w:trPr>
        <w:tc>
          <w:tcPr>
            <w:tcW w:w="1338" w:type="dxa"/>
            <w:vMerge/>
          </w:tcPr>
          <w:p w:rsidR="00107E43" w:rsidRDefault="00107E43" w:rsidP="00E14577">
            <w:pPr>
              <w:spacing w:after="120"/>
              <w:jc w:val="center"/>
              <w:rPr>
                <w:rFonts w:ascii="宋体" w:hAnsi="宋体" w:hint="eastAsia"/>
              </w:rPr>
            </w:pPr>
          </w:p>
        </w:tc>
        <w:tc>
          <w:tcPr>
            <w:tcW w:w="3226" w:type="dxa"/>
            <w:gridSpan w:val="2"/>
            <w:vAlign w:val="center"/>
          </w:tcPr>
          <w:p w:rsidR="00107E43" w:rsidRPr="0012097B" w:rsidRDefault="00107E43" w:rsidP="00E14577">
            <w:pPr>
              <w:spacing w:after="120"/>
              <w:ind w:firstLineChars="300" w:firstLine="630"/>
              <w:rPr>
                <w:rFonts w:ascii="宋体" w:hAnsi="宋体"/>
              </w:rPr>
            </w:pPr>
            <w:r w:rsidRPr="00E14577">
              <w:rPr>
                <w:rFonts w:ascii="宋体" w:hAnsi="宋体"/>
              </w:rPr>
              <w:t>Z134325279</w:t>
            </w:r>
          </w:p>
        </w:tc>
        <w:tc>
          <w:tcPr>
            <w:tcW w:w="3226" w:type="dxa"/>
            <w:gridSpan w:val="2"/>
            <w:vAlign w:val="center"/>
          </w:tcPr>
          <w:p w:rsidR="00107E43" w:rsidRDefault="00107E43" w:rsidP="00E14577">
            <w:pPr>
              <w:spacing w:after="120"/>
              <w:ind w:firstLineChars="300" w:firstLine="630"/>
              <w:rPr>
                <w:rFonts w:ascii="宋体" w:hAnsi="宋体" w:hint="eastAsia"/>
              </w:rPr>
            </w:pPr>
            <w:r>
              <w:rPr>
                <w:rFonts w:ascii="宋体" w:hAnsi="宋体" w:hint="eastAsia"/>
              </w:rPr>
              <w:t>张亦斌</w:t>
            </w:r>
          </w:p>
        </w:tc>
      </w:tr>
      <w:tr w:rsidR="00107E43" w:rsidTr="00740390">
        <w:tblPrEx>
          <w:tblCellMar>
            <w:top w:w="0" w:type="dxa"/>
            <w:bottom w:w="0" w:type="dxa"/>
          </w:tblCellMar>
        </w:tblPrEx>
        <w:trPr>
          <w:cantSplit/>
          <w:trHeight w:val="145"/>
          <w:jc w:val="center"/>
        </w:trPr>
        <w:tc>
          <w:tcPr>
            <w:tcW w:w="1338" w:type="dxa"/>
            <w:vMerge/>
          </w:tcPr>
          <w:p w:rsidR="00107E43" w:rsidRDefault="00107E43" w:rsidP="00E14577">
            <w:pPr>
              <w:spacing w:after="120"/>
              <w:jc w:val="center"/>
              <w:rPr>
                <w:rFonts w:ascii="宋体" w:hAnsi="宋体" w:hint="eastAsia"/>
              </w:rPr>
            </w:pPr>
          </w:p>
        </w:tc>
        <w:tc>
          <w:tcPr>
            <w:tcW w:w="3226" w:type="dxa"/>
            <w:gridSpan w:val="2"/>
            <w:vAlign w:val="center"/>
          </w:tcPr>
          <w:p w:rsidR="00107E43" w:rsidRPr="00E14577" w:rsidRDefault="00107E43" w:rsidP="00E14577">
            <w:pPr>
              <w:spacing w:after="120"/>
              <w:ind w:firstLineChars="300" w:firstLine="630"/>
              <w:rPr>
                <w:rFonts w:ascii="宋体" w:hAnsi="宋体"/>
              </w:rPr>
            </w:pPr>
            <w:r w:rsidRPr="00107E43">
              <w:rPr>
                <w:rFonts w:ascii="宋体" w:hAnsi="宋体"/>
              </w:rPr>
              <w:t>21351023</w:t>
            </w:r>
          </w:p>
        </w:tc>
        <w:tc>
          <w:tcPr>
            <w:tcW w:w="3226" w:type="dxa"/>
            <w:gridSpan w:val="2"/>
            <w:vAlign w:val="center"/>
          </w:tcPr>
          <w:p w:rsidR="00107E43" w:rsidRDefault="00107E43" w:rsidP="00E14577">
            <w:pPr>
              <w:spacing w:after="120"/>
              <w:ind w:firstLineChars="300" w:firstLine="630"/>
              <w:rPr>
                <w:rFonts w:ascii="宋体" w:hAnsi="宋体" w:hint="eastAsia"/>
              </w:rPr>
            </w:pPr>
            <w:r>
              <w:rPr>
                <w:rFonts w:ascii="宋体" w:hAnsi="宋体" w:hint="eastAsia"/>
              </w:rPr>
              <w:t>胡维波</w:t>
            </w:r>
          </w:p>
        </w:tc>
      </w:tr>
      <w:tr w:rsidR="00107E43" w:rsidTr="00740390">
        <w:tblPrEx>
          <w:tblCellMar>
            <w:top w:w="0" w:type="dxa"/>
            <w:bottom w:w="0" w:type="dxa"/>
          </w:tblCellMar>
        </w:tblPrEx>
        <w:trPr>
          <w:cantSplit/>
          <w:trHeight w:val="145"/>
          <w:jc w:val="center"/>
        </w:trPr>
        <w:tc>
          <w:tcPr>
            <w:tcW w:w="1338" w:type="dxa"/>
            <w:vMerge/>
          </w:tcPr>
          <w:p w:rsidR="00107E43" w:rsidRDefault="00107E43" w:rsidP="00E14577">
            <w:pPr>
              <w:spacing w:after="120"/>
              <w:jc w:val="center"/>
              <w:rPr>
                <w:rFonts w:ascii="宋体" w:hAnsi="宋体" w:hint="eastAsia"/>
              </w:rPr>
            </w:pPr>
          </w:p>
        </w:tc>
        <w:tc>
          <w:tcPr>
            <w:tcW w:w="3226" w:type="dxa"/>
            <w:gridSpan w:val="2"/>
            <w:vAlign w:val="center"/>
          </w:tcPr>
          <w:p w:rsidR="00107E43" w:rsidRPr="00107E43" w:rsidRDefault="00107E43" w:rsidP="00E14577">
            <w:pPr>
              <w:spacing w:after="120"/>
              <w:ind w:firstLineChars="300" w:firstLine="630"/>
              <w:rPr>
                <w:rFonts w:ascii="宋体" w:hAnsi="宋体"/>
              </w:rPr>
            </w:pPr>
            <w:r w:rsidRPr="00107E43">
              <w:rPr>
                <w:rFonts w:ascii="宋体" w:hAnsi="宋体"/>
              </w:rPr>
              <w:t>Z134325164</w:t>
            </w:r>
          </w:p>
        </w:tc>
        <w:tc>
          <w:tcPr>
            <w:tcW w:w="3226" w:type="dxa"/>
            <w:gridSpan w:val="2"/>
            <w:vAlign w:val="center"/>
          </w:tcPr>
          <w:p w:rsidR="00107E43" w:rsidRDefault="00107E43" w:rsidP="00E14577">
            <w:pPr>
              <w:spacing w:after="120"/>
              <w:ind w:firstLineChars="300" w:firstLine="630"/>
              <w:rPr>
                <w:rFonts w:ascii="宋体" w:hAnsi="宋体" w:hint="eastAsia"/>
              </w:rPr>
            </w:pPr>
            <w:r>
              <w:rPr>
                <w:rFonts w:ascii="宋体" w:hAnsi="宋体" w:hint="eastAsia"/>
              </w:rPr>
              <w:t>王毅</w:t>
            </w:r>
          </w:p>
        </w:tc>
      </w:tr>
      <w:tr w:rsidR="00E8785F">
        <w:tblPrEx>
          <w:tblCellMar>
            <w:top w:w="0" w:type="dxa"/>
            <w:bottom w:w="0" w:type="dxa"/>
          </w:tblCellMar>
        </w:tblPrEx>
        <w:trPr>
          <w:cantSplit/>
          <w:jc w:val="center"/>
        </w:trPr>
        <w:tc>
          <w:tcPr>
            <w:tcW w:w="1338" w:type="dxa"/>
          </w:tcPr>
          <w:p w:rsidR="00E8785F" w:rsidRDefault="00740390">
            <w:pPr>
              <w:spacing w:after="120"/>
              <w:jc w:val="center"/>
              <w:rPr>
                <w:rFonts w:ascii="宋体" w:hAnsi="宋体"/>
              </w:rPr>
            </w:pPr>
            <w:r>
              <w:rPr>
                <w:rFonts w:ascii="宋体" w:hAnsi="宋体" w:hint="eastAsia"/>
              </w:rPr>
              <w:t>用户</w:t>
            </w:r>
          </w:p>
        </w:tc>
        <w:tc>
          <w:tcPr>
            <w:tcW w:w="6452" w:type="dxa"/>
            <w:gridSpan w:val="4"/>
            <w:vAlign w:val="center"/>
          </w:tcPr>
          <w:p w:rsidR="00E8785F" w:rsidRDefault="00740390">
            <w:pPr>
              <w:spacing w:after="120"/>
              <w:ind w:firstLineChars="300" w:firstLine="630"/>
              <w:rPr>
                <w:rFonts w:ascii="宋体" w:hAnsi="宋体"/>
              </w:rPr>
            </w:pPr>
            <w:r>
              <w:rPr>
                <w:rFonts w:ascii="宋体" w:hAnsi="宋体" w:hint="eastAsia"/>
              </w:rPr>
              <w:t>浙江大学软件学院老师和考生</w:t>
            </w:r>
          </w:p>
        </w:tc>
      </w:tr>
      <w:tr w:rsidR="00E8785F">
        <w:tblPrEx>
          <w:tblCellMar>
            <w:top w:w="0" w:type="dxa"/>
            <w:bottom w:w="0" w:type="dxa"/>
          </w:tblCellMar>
        </w:tblPrEx>
        <w:trPr>
          <w:cantSplit/>
          <w:jc w:val="center"/>
        </w:trPr>
        <w:tc>
          <w:tcPr>
            <w:tcW w:w="1338" w:type="dxa"/>
          </w:tcPr>
          <w:p w:rsidR="00E8785F" w:rsidRDefault="00740390">
            <w:pPr>
              <w:spacing w:after="120"/>
              <w:jc w:val="center"/>
              <w:rPr>
                <w:rFonts w:ascii="宋体" w:hAnsi="宋体"/>
              </w:rPr>
            </w:pPr>
            <w:r>
              <w:rPr>
                <w:rFonts w:ascii="宋体" w:hAnsi="宋体" w:hint="eastAsia"/>
              </w:rPr>
              <w:t>同其他系统的关系</w:t>
            </w:r>
          </w:p>
        </w:tc>
        <w:tc>
          <w:tcPr>
            <w:tcW w:w="6452" w:type="dxa"/>
            <w:gridSpan w:val="4"/>
            <w:vAlign w:val="center"/>
          </w:tcPr>
          <w:p w:rsidR="00E8785F" w:rsidRDefault="00740390">
            <w:pPr>
              <w:spacing w:after="120"/>
              <w:ind w:firstLineChars="300" w:firstLine="630"/>
              <w:rPr>
                <w:rFonts w:ascii="宋体" w:hAnsi="宋体"/>
              </w:rPr>
            </w:pPr>
            <w:r>
              <w:rPr>
                <w:rFonts w:ascii="宋体" w:hAnsi="宋体" w:hint="eastAsia"/>
              </w:rPr>
              <w:t>浙江大学软件学院招生信息系统是整个办公自动化系统的子系统</w:t>
            </w:r>
          </w:p>
        </w:tc>
      </w:tr>
    </w:tbl>
    <w:p w:rsidR="00E8785F" w:rsidRDefault="00E8785F">
      <w:pPr>
        <w:spacing w:after="120"/>
      </w:pPr>
    </w:p>
    <w:p w:rsidR="00E8785F" w:rsidRDefault="00740390">
      <w:pPr>
        <w:pStyle w:val="2"/>
        <w:numPr>
          <w:ilvl w:val="1"/>
          <w:numId w:val="3"/>
        </w:numPr>
      </w:pPr>
      <w:bookmarkStart w:id="11" w:name="_Toc15510"/>
      <w:bookmarkStart w:id="12" w:name="_Toc9873"/>
      <w:r>
        <w:rPr>
          <w:rFonts w:hint="eastAsia"/>
        </w:rPr>
        <w:t>文档编写约定</w:t>
      </w:r>
      <w:bookmarkEnd w:id="11"/>
      <w:bookmarkEnd w:id="12"/>
    </w:p>
    <w:p w:rsidR="00E8785F" w:rsidRDefault="00740390">
      <w:pPr>
        <w:pStyle w:val="3"/>
        <w:numPr>
          <w:ilvl w:val="2"/>
          <w:numId w:val="3"/>
        </w:numPr>
      </w:pPr>
      <w:bookmarkStart w:id="13" w:name="_Toc18692"/>
      <w:bookmarkStart w:id="14" w:name="_Toc30379"/>
      <w:r>
        <w:rPr>
          <w:rFonts w:hint="eastAsia"/>
        </w:rPr>
        <w:t>设计功能模块编号约定</w:t>
      </w:r>
      <w:bookmarkEnd w:id="13"/>
      <w:bookmarkEnd w:id="14"/>
    </w:p>
    <w:p w:rsidR="00E8785F" w:rsidRDefault="00740390">
      <w:pPr>
        <w:autoSpaceDE w:val="0"/>
        <w:autoSpaceDN w:val="0"/>
        <w:adjustRightInd w:val="0"/>
        <w:spacing w:after="120" w:line="276" w:lineRule="auto"/>
        <w:ind w:firstLineChars="200" w:firstLine="420"/>
        <w:rPr>
          <w:rFonts w:ascii="宋体" w:hAnsi="宋体" w:cs="Arial"/>
          <w:szCs w:val="21"/>
        </w:rPr>
      </w:pPr>
      <w:r>
        <w:rPr>
          <w:rFonts w:ascii="宋体" w:hAnsi="宋体" w:cs="Arial" w:hint="eastAsia"/>
          <w:szCs w:val="21"/>
        </w:rPr>
        <w:t>设计的功能点编号为标题</w:t>
      </w:r>
      <w:r>
        <w:rPr>
          <w:rFonts w:ascii="宋体" w:hAnsi="宋体" w:cs="Arial"/>
          <w:szCs w:val="21"/>
        </w:rPr>
        <w:t>编号</w:t>
      </w:r>
      <w:r>
        <w:rPr>
          <w:rFonts w:ascii="宋体" w:hAnsi="宋体" w:cs="Arial" w:hint="eastAsia"/>
          <w:szCs w:val="21"/>
        </w:rPr>
        <w:t>。数字的第一、</w:t>
      </w:r>
      <w:r>
        <w:rPr>
          <w:rFonts w:ascii="宋体" w:hAnsi="宋体" w:cs="Arial"/>
          <w:szCs w:val="21"/>
        </w:rPr>
        <w:t>第二</w:t>
      </w:r>
      <w:r>
        <w:rPr>
          <w:rFonts w:ascii="宋体" w:hAnsi="宋体" w:cs="Arial" w:hint="eastAsia"/>
          <w:szCs w:val="21"/>
        </w:rPr>
        <w:t>位表示子</w:t>
      </w:r>
      <w:r>
        <w:rPr>
          <w:rFonts w:ascii="宋体" w:hAnsi="宋体" w:cs="Arial"/>
          <w:szCs w:val="21"/>
        </w:rPr>
        <w:t>系统编号</w:t>
      </w:r>
      <w:r>
        <w:rPr>
          <w:rFonts w:ascii="宋体" w:hAnsi="宋体" w:cs="Arial" w:hint="eastAsia"/>
          <w:szCs w:val="21"/>
        </w:rPr>
        <w:t>，第三位表示该子模块中功能点的编号。如：第</w:t>
      </w:r>
      <w:r>
        <w:rPr>
          <w:rFonts w:ascii="宋体" w:hAnsi="宋体" w:cs="Arial"/>
          <w:szCs w:val="21"/>
        </w:rPr>
        <w:t>一个子系统的</w:t>
      </w:r>
      <w:r>
        <w:rPr>
          <w:rFonts w:ascii="宋体" w:hAnsi="宋体" w:cs="Arial" w:hint="eastAsia"/>
          <w:szCs w:val="21"/>
        </w:rPr>
        <w:t>第1个功能点编号为</w:t>
      </w:r>
      <w:r>
        <w:rPr>
          <w:rFonts w:ascii="宋体" w:hAnsi="宋体" w:cs="Arial"/>
          <w:szCs w:val="21"/>
        </w:rPr>
        <w:t>1.1.1</w:t>
      </w:r>
      <w:r>
        <w:rPr>
          <w:rFonts w:ascii="宋体" w:hAnsi="宋体" w:cs="Arial" w:hint="eastAsia"/>
          <w:szCs w:val="21"/>
        </w:rPr>
        <w:t>。</w:t>
      </w:r>
    </w:p>
    <w:p w:rsidR="00E8785F" w:rsidRDefault="00E8785F">
      <w:pPr>
        <w:spacing w:after="120"/>
      </w:pPr>
    </w:p>
    <w:p w:rsidR="00E8785F" w:rsidRDefault="00740390">
      <w:pPr>
        <w:pStyle w:val="2"/>
        <w:numPr>
          <w:ilvl w:val="1"/>
          <w:numId w:val="3"/>
        </w:numPr>
      </w:pPr>
      <w:bookmarkStart w:id="15" w:name="_Toc18576"/>
      <w:bookmarkStart w:id="16" w:name="_Toc10874"/>
      <w:r>
        <w:rPr>
          <w:rFonts w:hint="eastAsia"/>
        </w:rPr>
        <w:t>术语定义</w:t>
      </w:r>
      <w:bookmarkEnd w:id="15"/>
      <w:bookmarkEnd w:id="16"/>
    </w:p>
    <w:p w:rsidR="00E8785F" w:rsidRDefault="00740390">
      <w:pPr>
        <w:autoSpaceDE w:val="0"/>
        <w:autoSpaceDN w:val="0"/>
        <w:adjustRightInd w:val="0"/>
        <w:spacing w:after="120" w:line="276" w:lineRule="auto"/>
        <w:ind w:leftChars="200" w:left="1260" w:hangingChars="400" w:hanging="840"/>
        <w:rPr>
          <w:szCs w:val="21"/>
        </w:rPr>
      </w:pPr>
      <w:r>
        <w:rPr>
          <w:rFonts w:ascii="宋体" w:hAnsi="宋体" w:cs="Arial" w:hint="eastAsia"/>
          <w:szCs w:val="21"/>
        </w:rPr>
        <w:t>超级管理员：系统只有一个超级管理员。其有备份数据库，添加管理员等最高权限。</w:t>
      </w:r>
    </w:p>
    <w:p w:rsidR="00E8785F" w:rsidRDefault="00740390">
      <w:pPr>
        <w:autoSpaceDE w:val="0"/>
        <w:autoSpaceDN w:val="0"/>
        <w:adjustRightInd w:val="0"/>
        <w:spacing w:line="360" w:lineRule="auto"/>
        <w:ind w:firstLineChars="200" w:firstLine="420"/>
        <w:rPr>
          <w:szCs w:val="21"/>
        </w:rPr>
      </w:pPr>
      <w:r>
        <w:rPr>
          <w:rFonts w:hint="eastAsia"/>
          <w:szCs w:val="21"/>
        </w:rPr>
        <w:t>双证：通过研究生教育的硕士毕业后能拿到的两张证书，即硕士学历证（毕业证）和硕士学位证。</w:t>
      </w:r>
    </w:p>
    <w:p w:rsidR="00E8785F" w:rsidRDefault="00740390">
      <w:pPr>
        <w:autoSpaceDE w:val="0"/>
        <w:autoSpaceDN w:val="0"/>
        <w:adjustRightInd w:val="0"/>
        <w:spacing w:line="360" w:lineRule="auto"/>
        <w:ind w:firstLineChars="200" w:firstLine="420"/>
        <w:rPr>
          <w:szCs w:val="21"/>
        </w:rPr>
      </w:pPr>
      <w:r>
        <w:rPr>
          <w:rFonts w:hint="eastAsia"/>
          <w:szCs w:val="21"/>
        </w:rPr>
        <w:t>单证：通过研究生教育的硕士从学校毕业时拿到硕士学位证，没有学历证。</w:t>
      </w:r>
    </w:p>
    <w:p w:rsidR="00E8785F" w:rsidRDefault="00740390">
      <w:pPr>
        <w:autoSpaceDE w:val="0"/>
        <w:autoSpaceDN w:val="0"/>
        <w:adjustRightInd w:val="0"/>
        <w:spacing w:line="360" w:lineRule="auto"/>
        <w:ind w:firstLineChars="200" w:firstLine="420"/>
        <w:rPr>
          <w:rFonts w:ascii="宋体" w:hAnsi="宋体" w:cs="Arial"/>
          <w:szCs w:val="21"/>
        </w:rPr>
      </w:pPr>
      <w:r>
        <w:rPr>
          <w:rFonts w:hint="eastAsia"/>
          <w:szCs w:val="21"/>
        </w:rPr>
        <w:t>推免生：由原毕业学校推荐读研，无需参加软件学院复试的学生。</w:t>
      </w:r>
      <w:r>
        <w:rPr>
          <w:rFonts w:ascii="宋体" w:hAnsi="宋体" w:cs="Arial" w:hint="eastAsia"/>
          <w:szCs w:val="21"/>
        </w:rPr>
        <w:t xml:space="preserve"> </w:t>
      </w:r>
    </w:p>
    <w:p w:rsidR="00E8785F" w:rsidRDefault="00740390">
      <w:pPr>
        <w:autoSpaceDE w:val="0"/>
        <w:autoSpaceDN w:val="0"/>
        <w:adjustRightInd w:val="0"/>
        <w:spacing w:line="360" w:lineRule="auto"/>
        <w:rPr>
          <w:rFonts w:ascii="宋体" w:hAnsi="宋体" w:cs="Arial"/>
          <w:szCs w:val="21"/>
        </w:rPr>
      </w:pPr>
      <w:r>
        <w:rPr>
          <w:rFonts w:ascii="宋体" w:hAnsi="宋体" w:cs="Arial" w:hint="eastAsia"/>
          <w:szCs w:val="21"/>
        </w:rPr>
        <w:t xml:space="preserve">    教育创新基地：为探索软件工程硕士培养新模式，进一步提高软件工程硕士的培养质量和水平，浙江大学软件学院继续推出“软件工程硕士教育创新基地”项目（以下简称创新基地）：以产学研结合为培养模式，由浙大具有丰富工程项目实践经验、领导大型项目的教师担任研究生导师，由导师科研项目合作企业提供工程实践和实习机会。</w:t>
      </w:r>
    </w:p>
    <w:p w:rsidR="00E8785F" w:rsidRDefault="00740390">
      <w:pPr>
        <w:pStyle w:val="2"/>
        <w:numPr>
          <w:ilvl w:val="1"/>
          <w:numId w:val="3"/>
        </w:numPr>
        <w:tabs>
          <w:tab w:val="clear" w:pos="425"/>
          <w:tab w:val="clear" w:pos="567"/>
          <w:tab w:val="left" w:pos="432"/>
        </w:tabs>
        <w:rPr>
          <w:sz w:val="24"/>
          <w:szCs w:val="20"/>
        </w:rPr>
      </w:pPr>
      <w:bookmarkStart w:id="17" w:name="_Toc250801794"/>
      <w:bookmarkStart w:id="18" w:name="_Toc312591791"/>
      <w:bookmarkStart w:id="19" w:name="_Toc4779"/>
      <w:r>
        <w:rPr>
          <w:rFonts w:hint="eastAsia"/>
          <w:sz w:val="24"/>
          <w:szCs w:val="20"/>
        </w:rPr>
        <w:t>阅读对象</w:t>
      </w:r>
      <w:bookmarkEnd w:id="17"/>
      <w:bookmarkEnd w:id="18"/>
      <w:bookmarkEnd w:id="19"/>
    </w:p>
    <w:p w:rsidR="00E8785F" w:rsidRDefault="00740390">
      <w:pPr>
        <w:autoSpaceDE w:val="0"/>
        <w:autoSpaceDN w:val="0"/>
        <w:adjustRightInd w:val="0"/>
        <w:spacing w:line="360" w:lineRule="auto"/>
        <w:ind w:firstLine="420"/>
        <w:rPr>
          <w:rFonts w:ascii="宋体" w:hAnsi="宋体" w:cs="Arial"/>
          <w:szCs w:val="21"/>
        </w:rPr>
      </w:pPr>
      <w:r>
        <w:rPr>
          <w:rFonts w:ascii="宋体" w:hAnsi="宋体" w:cs="Arial" w:hint="eastAsia"/>
          <w:szCs w:val="21"/>
        </w:rPr>
        <w:t>开发小组成员、项目经理和其他参与项目设计的人员。</w:t>
      </w:r>
    </w:p>
    <w:p w:rsidR="00E8785F" w:rsidRDefault="00740390">
      <w:pPr>
        <w:pStyle w:val="1"/>
        <w:keepLines/>
        <w:widowControl w:val="0"/>
        <w:numPr>
          <w:ilvl w:val="0"/>
          <w:numId w:val="4"/>
        </w:numPr>
        <w:spacing w:before="340"/>
        <w:jc w:val="both"/>
        <w:rPr>
          <w:rFonts w:ascii="Times New Roman" w:eastAsia="黑体" w:hAnsi="Times New Roman" w:cs="Times New Roman"/>
          <w:b w:val="0"/>
          <w:kern w:val="44"/>
          <w:sz w:val="30"/>
          <w:szCs w:val="20"/>
        </w:rPr>
      </w:pPr>
      <w:bookmarkStart w:id="20" w:name="_Toc312591792"/>
      <w:bookmarkStart w:id="21" w:name="_Toc16235"/>
      <w:r>
        <w:rPr>
          <w:rFonts w:hint="eastAsia"/>
          <w:kern w:val="44"/>
        </w:rPr>
        <w:lastRenderedPageBreak/>
        <w:t>总体架构设计</w:t>
      </w:r>
      <w:bookmarkEnd w:id="20"/>
      <w:bookmarkEnd w:id="21"/>
    </w:p>
    <w:p w:rsidR="00E8785F" w:rsidRDefault="00740390">
      <w:pPr>
        <w:pStyle w:val="2"/>
        <w:numPr>
          <w:ilvl w:val="1"/>
          <w:numId w:val="0"/>
        </w:numPr>
        <w:tabs>
          <w:tab w:val="clear" w:pos="425"/>
          <w:tab w:val="left" w:pos="432"/>
        </w:tabs>
      </w:pPr>
      <w:bookmarkStart w:id="22" w:name="_Toc30876"/>
      <w:bookmarkStart w:id="23" w:name="_Toc312591793"/>
      <w:r>
        <w:rPr>
          <w:rFonts w:hint="eastAsia"/>
        </w:rPr>
        <w:t>2.1</w:t>
      </w:r>
      <w:r>
        <w:rPr>
          <w:rFonts w:hint="eastAsia"/>
        </w:rPr>
        <w:t>架构目标</w:t>
      </w:r>
      <w:bookmarkEnd w:id="22"/>
      <w:bookmarkEnd w:id="23"/>
    </w:p>
    <w:p w:rsidR="00E8785F" w:rsidRDefault="00740390">
      <w:pPr>
        <w:spacing w:after="120" w:line="400" w:lineRule="exact"/>
        <w:ind w:firstLineChars="250" w:firstLine="525"/>
        <w:rPr>
          <w:szCs w:val="21"/>
        </w:rPr>
      </w:pPr>
      <w:bookmarkStart w:id="24" w:name="_Toc312591794"/>
      <w:r>
        <w:rPr>
          <w:rFonts w:hint="eastAsia"/>
          <w:szCs w:val="21"/>
        </w:rPr>
        <w:t>本系统是为了给浙大软件学院的老师和学生提供一个可以查询招生信息，发布公告，查询成绩的平台。因此在设计的时候数据的安全性应作为首要考虑因素。本系统的设计目标如下：</w:t>
      </w:r>
    </w:p>
    <w:p w:rsidR="00E8785F" w:rsidRDefault="00740390">
      <w:pPr>
        <w:spacing w:after="120" w:line="400" w:lineRule="exact"/>
        <w:ind w:firstLineChars="200" w:firstLine="420"/>
        <w:rPr>
          <w:szCs w:val="21"/>
        </w:rPr>
      </w:pPr>
      <w:r>
        <w:rPr>
          <w:rFonts w:hint="eastAsia"/>
          <w:szCs w:val="21"/>
        </w:rPr>
        <w:t>1</w:t>
      </w:r>
      <w:r>
        <w:rPr>
          <w:rFonts w:hint="eastAsia"/>
          <w:szCs w:val="21"/>
        </w:rPr>
        <w:t>．跨平台部署：支持异构环境中的构件的互联和通信，实现跨平台获取数据。</w:t>
      </w:r>
    </w:p>
    <w:p w:rsidR="00E8785F" w:rsidRDefault="00740390">
      <w:pPr>
        <w:spacing w:after="120" w:line="400" w:lineRule="exact"/>
        <w:ind w:firstLineChars="200" w:firstLine="420"/>
        <w:rPr>
          <w:szCs w:val="21"/>
        </w:rPr>
      </w:pPr>
      <w:r>
        <w:rPr>
          <w:rFonts w:hint="eastAsia"/>
          <w:szCs w:val="21"/>
        </w:rPr>
        <w:t>2</w:t>
      </w:r>
      <w:r>
        <w:rPr>
          <w:rFonts w:hint="eastAsia"/>
          <w:szCs w:val="21"/>
        </w:rPr>
        <w:t>．性能要求：要求系统能够提供良好的运行性能，能够满足大量用户的并发访问，并且要保证每个用户的私有信息得到保护。</w:t>
      </w:r>
    </w:p>
    <w:p w:rsidR="00E8785F" w:rsidRDefault="00740390">
      <w:pPr>
        <w:spacing w:after="120" w:line="400" w:lineRule="exact"/>
        <w:ind w:firstLineChars="200" w:firstLine="420"/>
        <w:rPr>
          <w:szCs w:val="21"/>
        </w:rPr>
      </w:pPr>
      <w:r>
        <w:rPr>
          <w:rFonts w:hint="eastAsia"/>
          <w:szCs w:val="21"/>
        </w:rPr>
        <w:t>3</w:t>
      </w:r>
      <w:r>
        <w:rPr>
          <w:rFonts w:hint="eastAsia"/>
          <w:szCs w:val="21"/>
        </w:rPr>
        <w:t>．系统易用性：要求开发出来的系统操作简单易用，不致于太过复杂。</w:t>
      </w:r>
    </w:p>
    <w:p w:rsidR="00E8785F" w:rsidRDefault="00740390">
      <w:pPr>
        <w:spacing w:after="120" w:line="400" w:lineRule="exact"/>
        <w:ind w:firstLineChars="200" w:firstLine="420"/>
        <w:rPr>
          <w:szCs w:val="21"/>
        </w:rPr>
      </w:pPr>
      <w:r>
        <w:rPr>
          <w:rFonts w:hint="eastAsia"/>
          <w:szCs w:val="21"/>
        </w:rPr>
        <w:t>4</w:t>
      </w:r>
      <w:r>
        <w:rPr>
          <w:rFonts w:hint="eastAsia"/>
          <w:szCs w:val="21"/>
        </w:rPr>
        <w:t>．系统可维护性：为了适应系统的功能扩展，在系统的开发过程中，系统文档、指示代码、体系应遵循软件开发的规范要求，使系统具有良好的可维护性。</w:t>
      </w:r>
    </w:p>
    <w:p w:rsidR="00E8785F" w:rsidRDefault="00740390">
      <w:pPr>
        <w:pStyle w:val="2"/>
        <w:numPr>
          <w:ilvl w:val="1"/>
          <w:numId w:val="0"/>
        </w:numPr>
        <w:tabs>
          <w:tab w:val="clear" w:pos="425"/>
          <w:tab w:val="left" w:pos="432"/>
        </w:tabs>
      </w:pPr>
      <w:bookmarkStart w:id="25" w:name="_Toc104"/>
      <w:r>
        <w:rPr>
          <w:rFonts w:hint="eastAsia"/>
        </w:rPr>
        <w:t>2.2</w:t>
      </w:r>
      <w:r>
        <w:rPr>
          <w:rFonts w:hint="eastAsia"/>
        </w:rPr>
        <w:t>网络结构</w:t>
      </w:r>
      <w:bookmarkEnd w:id="24"/>
      <w:bookmarkEnd w:id="25"/>
    </w:p>
    <w:p w:rsidR="00E8785F" w:rsidRDefault="00740390">
      <w:pPr>
        <w:autoSpaceDE w:val="0"/>
        <w:autoSpaceDN w:val="0"/>
        <w:adjustRightInd w:val="0"/>
        <w:spacing w:line="360" w:lineRule="auto"/>
        <w:ind w:firstLineChars="200" w:firstLine="420"/>
        <w:rPr>
          <w:rFonts w:ascii="宋体" w:hAnsi="宋体" w:cs="Arial"/>
          <w:szCs w:val="21"/>
        </w:rPr>
      </w:pPr>
      <w:r>
        <w:rPr>
          <w:rFonts w:ascii="宋体" w:hAnsi="宋体" w:cs="Arial" w:hint="eastAsia"/>
          <w:szCs w:val="21"/>
        </w:rPr>
        <w:t>本系统采用浏览器</w:t>
      </w:r>
      <w:r>
        <w:rPr>
          <w:rFonts w:ascii="宋体" w:hAnsi="宋体" w:cs="Arial"/>
          <w:szCs w:val="21"/>
        </w:rPr>
        <w:t>/</w:t>
      </w:r>
      <w:r>
        <w:rPr>
          <w:rFonts w:ascii="宋体" w:hAnsi="宋体" w:cs="Arial" w:hint="eastAsia"/>
          <w:szCs w:val="21"/>
        </w:rPr>
        <w:t>服务器模式开发，总体网络拓扑图如下：</w:t>
      </w:r>
    </w:p>
    <w:p w:rsidR="00E8785F" w:rsidRDefault="00740390">
      <w:pPr>
        <w:autoSpaceDE w:val="0"/>
        <w:autoSpaceDN w:val="0"/>
        <w:adjustRightInd w:val="0"/>
        <w:spacing w:line="360" w:lineRule="auto"/>
        <w:jc w:val="center"/>
        <w:rPr>
          <w:rFonts w:ascii="宋体" w:hAnsi="宋体" w:cs="Arial"/>
          <w:szCs w:val="21"/>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框 1025" o:spid="_x0000_i1027" type="#_x0000_t75" style="width:415.5pt;height:318pt">
            <v:imagedata r:id="rId14" o:title=""/>
          </v:shape>
        </w:pict>
      </w:r>
    </w:p>
    <w:p w:rsidR="00E8785F" w:rsidRDefault="00740390">
      <w:pPr>
        <w:autoSpaceDE w:val="0"/>
        <w:autoSpaceDN w:val="0"/>
        <w:adjustRightInd w:val="0"/>
        <w:spacing w:line="360" w:lineRule="auto"/>
        <w:jc w:val="center"/>
        <w:rPr>
          <w:rFonts w:ascii="宋体" w:hAnsi="宋体" w:cs="Arial"/>
          <w:szCs w:val="21"/>
        </w:rPr>
      </w:pPr>
      <w:r>
        <w:rPr>
          <w:rFonts w:ascii="宋体" w:hAnsi="宋体" w:cs="Arial" w:hint="eastAsia"/>
          <w:szCs w:val="21"/>
        </w:rPr>
        <w:lastRenderedPageBreak/>
        <w:t>图3.2.1 网络</w:t>
      </w:r>
      <w:r>
        <w:rPr>
          <w:rFonts w:ascii="宋体" w:hAnsi="宋体" w:cs="Arial"/>
          <w:szCs w:val="21"/>
        </w:rPr>
        <w:t>结构图</w:t>
      </w:r>
    </w:p>
    <w:p w:rsidR="00E8785F" w:rsidRDefault="00740390">
      <w:pPr>
        <w:pStyle w:val="2"/>
        <w:numPr>
          <w:ilvl w:val="1"/>
          <w:numId w:val="0"/>
        </w:numPr>
        <w:tabs>
          <w:tab w:val="clear" w:pos="425"/>
          <w:tab w:val="left" w:pos="432"/>
        </w:tabs>
      </w:pPr>
      <w:bookmarkStart w:id="26" w:name="_Toc312591795"/>
      <w:bookmarkStart w:id="27" w:name="_Toc14812"/>
      <w:r>
        <w:rPr>
          <w:rFonts w:hint="eastAsia"/>
        </w:rPr>
        <w:t>2.3</w:t>
      </w:r>
      <w:r>
        <w:rPr>
          <w:rFonts w:hint="eastAsia"/>
        </w:rPr>
        <w:t>整体设计框架</w:t>
      </w:r>
      <w:bookmarkEnd w:id="26"/>
      <w:bookmarkEnd w:id="27"/>
    </w:p>
    <w:p w:rsidR="00E8785F" w:rsidRDefault="00740390">
      <w:pPr>
        <w:autoSpaceDE w:val="0"/>
        <w:autoSpaceDN w:val="0"/>
        <w:adjustRightInd w:val="0"/>
        <w:spacing w:line="360" w:lineRule="auto"/>
        <w:ind w:firstLine="420"/>
        <w:rPr>
          <w:rFonts w:ascii="Arial"/>
        </w:rPr>
      </w:pPr>
      <w:r>
        <w:rPr>
          <w:rFonts w:ascii="Arial" w:hint="eastAsia"/>
        </w:rPr>
        <w:t>本系统采用目前很受欢迎的</w:t>
      </w:r>
      <w:r>
        <w:rPr>
          <w:rFonts w:ascii="Arial" w:hint="eastAsia"/>
        </w:rPr>
        <w:t>MVC</w:t>
      </w:r>
      <w:r>
        <w:rPr>
          <w:rFonts w:ascii="Arial" w:hint="eastAsia"/>
        </w:rPr>
        <w:t>三层架构模式，即表示层、业务逻辑层和数据库访问层。表示层主要负责与用户的交互，即将得到的数据显示出来；业务逻辑层主要负责处理本系统的业务逻辑；数据库访问层主要负责从数据库提取所需数据。三层结构各司其职，系统层次感分明，很好地降低了系统的耦合度。</w:t>
      </w:r>
    </w:p>
    <w:p w:rsidR="00E8785F" w:rsidRDefault="00740390">
      <w:pPr>
        <w:autoSpaceDE w:val="0"/>
        <w:autoSpaceDN w:val="0"/>
        <w:adjustRightInd w:val="0"/>
        <w:spacing w:line="360" w:lineRule="auto"/>
        <w:ind w:firstLine="420"/>
        <w:jc w:val="left"/>
        <w:rPr>
          <w:rFonts w:ascii="Arial"/>
        </w:rPr>
      </w:pPr>
      <w:r>
        <w:rPr>
          <w:rFonts w:ascii="Arial" w:hint="eastAsia"/>
        </w:rPr>
        <w:t>下面是本系统的整体框架图：</w:t>
      </w:r>
    </w:p>
    <w:p w:rsidR="00E8785F" w:rsidRDefault="00E8785F">
      <w:pPr>
        <w:autoSpaceDE w:val="0"/>
        <w:autoSpaceDN w:val="0"/>
        <w:adjustRightInd w:val="0"/>
        <w:spacing w:line="360" w:lineRule="auto"/>
        <w:ind w:firstLine="420"/>
        <w:jc w:val="center"/>
      </w:pPr>
    </w:p>
    <w:p w:rsidR="00E8785F" w:rsidRDefault="00740390">
      <w:pPr>
        <w:autoSpaceDE w:val="0"/>
        <w:autoSpaceDN w:val="0"/>
        <w:adjustRightInd w:val="0"/>
        <w:spacing w:line="360" w:lineRule="auto"/>
        <w:jc w:val="center"/>
      </w:pPr>
      <w:r>
        <w:pict>
          <v:shape id="图片框 1082" o:spid="_x0000_i1028" type="#_x0000_t75" style="width:414.75pt;height:252.75pt">
            <v:imagedata r:id="rId15" o:title=""/>
          </v:shape>
        </w:pict>
      </w:r>
    </w:p>
    <w:p w:rsidR="00E8785F" w:rsidRDefault="00740390">
      <w:pPr>
        <w:autoSpaceDE w:val="0"/>
        <w:autoSpaceDN w:val="0"/>
        <w:adjustRightInd w:val="0"/>
        <w:spacing w:line="360" w:lineRule="auto"/>
        <w:jc w:val="center"/>
        <w:rPr>
          <w:rFonts w:ascii="黑体" w:eastAsia="黑体" w:hAnsi="黑体"/>
          <w:bCs/>
          <w:szCs w:val="21"/>
        </w:rPr>
      </w:pPr>
      <w:bookmarkStart w:id="28" w:name="_Toc521404120"/>
      <w:r>
        <w:rPr>
          <w:rFonts w:ascii="宋体" w:hAnsi="宋体" w:cs="Arial" w:hint="eastAsia"/>
          <w:szCs w:val="21"/>
        </w:rPr>
        <w:t>图3.3.1 系统整体框架图</w:t>
      </w:r>
    </w:p>
    <w:p w:rsidR="00E8785F" w:rsidRDefault="00E8785F">
      <w:pPr>
        <w:autoSpaceDE w:val="0"/>
        <w:autoSpaceDN w:val="0"/>
        <w:adjustRightInd w:val="0"/>
        <w:spacing w:line="360" w:lineRule="auto"/>
        <w:ind w:firstLine="420"/>
        <w:rPr>
          <w:rFonts w:ascii="黑体" w:eastAsia="黑体" w:hAnsi="黑体"/>
          <w:b/>
          <w:bCs/>
          <w:szCs w:val="21"/>
        </w:rPr>
      </w:pPr>
    </w:p>
    <w:bookmarkEnd w:id="2"/>
    <w:bookmarkEnd w:id="3"/>
    <w:bookmarkEnd w:id="28"/>
    <w:p w:rsidR="00E8785F" w:rsidRDefault="00E8785F">
      <w:pPr>
        <w:spacing w:after="120"/>
      </w:pPr>
    </w:p>
    <w:p w:rsidR="00E8785F" w:rsidRDefault="00740390">
      <w:pPr>
        <w:pStyle w:val="1"/>
        <w:keepLines/>
        <w:widowControl w:val="0"/>
        <w:numPr>
          <w:ilvl w:val="0"/>
          <w:numId w:val="2"/>
        </w:numPr>
        <w:spacing w:before="340" w:after="156"/>
        <w:jc w:val="both"/>
        <w:rPr>
          <w:rFonts w:eastAsia="黑体"/>
          <w:b w:val="0"/>
          <w:sz w:val="30"/>
          <w:szCs w:val="20"/>
        </w:rPr>
      </w:pPr>
      <w:bookmarkStart w:id="29" w:name="_Toc19999"/>
      <w:bookmarkStart w:id="30" w:name="_Toc6701"/>
      <w:r>
        <w:rPr>
          <w:rFonts w:eastAsia="黑体" w:hint="eastAsia"/>
          <w:b w:val="0"/>
          <w:sz w:val="30"/>
          <w:szCs w:val="20"/>
        </w:rPr>
        <w:lastRenderedPageBreak/>
        <w:t>功能</w:t>
      </w:r>
      <w:bookmarkEnd w:id="29"/>
      <w:r>
        <w:rPr>
          <w:rFonts w:eastAsia="黑体" w:hint="eastAsia"/>
          <w:b w:val="0"/>
          <w:sz w:val="30"/>
          <w:szCs w:val="20"/>
        </w:rPr>
        <w:t>设计</w:t>
      </w:r>
      <w:bookmarkEnd w:id="30"/>
    </w:p>
    <w:p w:rsidR="00E8785F" w:rsidRDefault="00740390">
      <w:pPr>
        <w:pStyle w:val="2"/>
        <w:numPr>
          <w:ilvl w:val="1"/>
          <w:numId w:val="0"/>
        </w:numPr>
        <w:ind w:left="567" w:hanging="567"/>
      </w:pPr>
      <w:bookmarkStart w:id="31" w:name="_Toc5536"/>
      <w:bookmarkStart w:id="32" w:name="_Toc328333720"/>
      <w:bookmarkStart w:id="33" w:name="_Toc19398"/>
      <w:r>
        <w:rPr>
          <w:rFonts w:hint="eastAsia"/>
        </w:rPr>
        <w:t>功能模块分布</w:t>
      </w:r>
      <w:bookmarkEnd w:id="31"/>
    </w:p>
    <w:p w:rsidR="00E8785F" w:rsidRDefault="00740390">
      <w:pPr>
        <w:autoSpaceDN w:val="0"/>
        <w:jc w:val="center"/>
        <w:rPr>
          <w:rFonts w:ascii="宋体" w:hAnsi="宋体"/>
          <w:sz w:val="24"/>
        </w:rPr>
      </w:pPr>
      <w:r>
        <w:pict>
          <v:shape id="图片框 1084" o:spid="_x0000_i1029" type="#_x0000_t75" style="width:414.75pt;height:190.5pt">
            <v:imagedata r:id="rId16" o:title=""/>
          </v:shape>
        </w:pict>
      </w:r>
    </w:p>
    <w:p w:rsidR="00E8785F" w:rsidRDefault="00740390">
      <w:pPr>
        <w:pStyle w:val="2"/>
      </w:pPr>
      <w:bookmarkStart w:id="34" w:name="_Toc29243"/>
      <w:bookmarkStart w:id="35" w:name="_Toc328333756"/>
      <w:bookmarkStart w:id="36" w:name="_Toc19900"/>
      <w:bookmarkStart w:id="37" w:name="_Toc18116"/>
      <w:bookmarkStart w:id="38" w:name="_Toc14706"/>
      <w:bookmarkStart w:id="39" w:name="_Toc328333763"/>
      <w:bookmarkEnd w:id="32"/>
      <w:bookmarkEnd w:id="33"/>
      <w:r>
        <w:rPr>
          <w:rFonts w:hint="eastAsia"/>
        </w:rPr>
        <w:t>单</w:t>
      </w:r>
      <w:r>
        <w:t>点登录</w:t>
      </w:r>
      <w:r>
        <w:rPr>
          <w:rFonts w:hint="eastAsia"/>
        </w:rPr>
        <w:t>功能</w:t>
      </w:r>
      <w:r>
        <w:t>设计</w:t>
      </w:r>
      <w:bookmarkEnd w:id="34"/>
    </w:p>
    <w:p w:rsidR="00E8785F" w:rsidRDefault="00740390">
      <w:pPr>
        <w:pStyle w:val="4"/>
      </w:pPr>
      <w:r>
        <w:rPr>
          <w:rFonts w:hint="eastAsia"/>
        </w:rPr>
        <w:t>功能</w:t>
      </w:r>
      <w:r>
        <w:t>描述</w:t>
      </w:r>
    </w:p>
    <w:p w:rsidR="00E8785F" w:rsidRDefault="00740390">
      <w:r>
        <w:rPr>
          <w:rFonts w:hint="eastAsia"/>
        </w:rPr>
        <w:t>单</w:t>
      </w:r>
      <w:r>
        <w:t>点登录实现系统</w:t>
      </w:r>
      <w:r>
        <w:rPr>
          <w:rFonts w:hint="eastAsia"/>
        </w:rPr>
        <w:t>的单</w:t>
      </w:r>
      <w:r>
        <w:t>一登录入口，</w:t>
      </w:r>
      <w:r>
        <w:rPr>
          <w:rFonts w:hint="eastAsia"/>
        </w:rPr>
        <w:t>采用</w:t>
      </w:r>
      <w:r>
        <w:rPr>
          <w:rFonts w:hint="eastAsia"/>
        </w:rPr>
        <w:t>Jasig CAS + Microsoft AD DS</w:t>
      </w:r>
      <w:r>
        <w:rPr>
          <w:rFonts w:hint="eastAsia"/>
        </w:rPr>
        <w:t>集成</w:t>
      </w:r>
      <w:r>
        <w:t>进行身份</w:t>
      </w:r>
      <w:r>
        <w:rPr>
          <w:rFonts w:hint="eastAsia"/>
        </w:rPr>
        <w:t>验证。</w:t>
      </w:r>
    </w:p>
    <w:p w:rsidR="00E8785F" w:rsidRDefault="00740390">
      <w:pPr>
        <w:pStyle w:val="4"/>
      </w:pPr>
      <w:r>
        <w:rPr>
          <w:rFonts w:hint="eastAsia"/>
        </w:rPr>
        <w:t>系统结构</w:t>
      </w:r>
    </w:p>
    <w:p w:rsidR="00E8785F" w:rsidRDefault="00740390">
      <w:r>
        <w:pict>
          <v:shape id="图片框 1086" o:spid="_x0000_i1030" type="#_x0000_t75" style="width:414.75pt;height:219pt">
            <v:imagedata r:id="rId17" o:title=""/>
          </v:shape>
        </w:pict>
      </w:r>
    </w:p>
    <w:p w:rsidR="00E8785F" w:rsidRDefault="00740390">
      <w:pPr>
        <w:pStyle w:val="4"/>
      </w:pPr>
      <w:r>
        <w:rPr>
          <w:rFonts w:hint="eastAsia"/>
        </w:rPr>
        <w:lastRenderedPageBreak/>
        <w:t>业务</w:t>
      </w:r>
      <w:r>
        <w:t>流程</w:t>
      </w:r>
    </w:p>
    <w:p w:rsidR="00E8785F" w:rsidRDefault="00740390">
      <w:r>
        <w:pict>
          <v:shape id="图片框 1081" o:spid="_x0000_i1031" type="#_x0000_t75" style="width:375pt;height:373.5pt">
            <v:imagedata r:id="rId18" o:title=""/>
          </v:shape>
        </w:pict>
      </w:r>
    </w:p>
    <w:p w:rsidR="00E8785F" w:rsidRDefault="00E8785F"/>
    <w:p w:rsidR="00E8785F" w:rsidRDefault="00E8785F">
      <w:pPr>
        <w:spacing w:after="120"/>
      </w:pPr>
    </w:p>
    <w:p w:rsidR="00E8785F" w:rsidRDefault="00E8785F">
      <w:pPr>
        <w:spacing w:after="120"/>
      </w:pPr>
    </w:p>
    <w:p w:rsidR="00E8785F" w:rsidRDefault="00E8785F">
      <w:pPr>
        <w:spacing w:after="120"/>
      </w:pPr>
    </w:p>
    <w:p w:rsidR="00E8785F" w:rsidRDefault="00E8785F">
      <w:pPr>
        <w:spacing w:after="120"/>
      </w:pPr>
    </w:p>
    <w:p w:rsidR="00E8785F" w:rsidRDefault="00E8785F">
      <w:pPr>
        <w:spacing w:after="120"/>
      </w:pPr>
    </w:p>
    <w:p w:rsidR="00E8785F" w:rsidRDefault="00E8785F">
      <w:pPr>
        <w:spacing w:after="120"/>
      </w:pPr>
    </w:p>
    <w:p w:rsidR="00E8785F" w:rsidRDefault="00E8785F">
      <w:pPr>
        <w:spacing w:after="120"/>
      </w:pPr>
    </w:p>
    <w:p w:rsidR="00E8785F" w:rsidRDefault="00E8785F">
      <w:pPr>
        <w:spacing w:after="120"/>
      </w:pPr>
    </w:p>
    <w:p w:rsidR="00E8785F" w:rsidRDefault="00E8785F">
      <w:pPr>
        <w:spacing w:after="120"/>
      </w:pPr>
    </w:p>
    <w:p w:rsidR="00E8785F" w:rsidRDefault="00740390">
      <w:pPr>
        <w:autoSpaceDN w:val="0"/>
      </w:pPr>
      <w:r>
        <w:rPr>
          <w:rFonts w:ascii="宋体" w:hAnsi="宋体"/>
          <w:sz w:val="24"/>
        </w:rPr>
      </w:r>
      <w:r>
        <w:rPr>
          <w:rFonts w:ascii="宋体" w:hAnsi="宋体"/>
          <w:sz w:val="24"/>
        </w:rPr>
        <w:pict>
          <v:rect id="矩形 1080" o:spid="_x0000_s1095" style="width:24pt;height:24pt;mso-left-percent:-10001;mso-top-percent:-10001;mso-position-horizontal:absolute;mso-position-horizontal-relative:char;mso-position-vertical:absolute;mso-position-vertical-relative:line;mso-left-percent:-10001;mso-top-percent:-10001" o:preferrelative="t" filled="f" stroked="f">
            <w10:anchorlock/>
          </v:rect>
        </w:pict>
      </w:r>
    </w:p>
    <w:p w:rsidR="00E8785F" w:rsidRDefault="00E8785F">
      <w:pPr>
        <w:spacing w:after="120"/>
      </w:pPr>
    </w:p>
    <w:p w:rsidR="00E8785F" w:rsidRDefault="00E8785F">
      <w:pPr>
        <w:spacing w:after="120"/>
      </w:pPr>
    </w:p>
    <w:p w:rsidR="00E8785F" w:rsidRDefault="00E8785F"/>
    <w:p w:rsidR="00E8785F" w:rsidRDefault="00E8785F"/>
    <w:p w:rsidR="00E8785F" w:rsidRDefault="00740390">
      <w:pPr>
        <w:pStyle w:val="2"/>
        <w:tabs>
          <w:tab w:val="clear" w:pos="576"/>
          <w:tab w:val="left" w:pos="567"/>
        </w:tabs>
      </w:pPr>
      <w:r>
        <w:rPr>
          <w:rFonts w:hint="eastAsia"/>
        </w:rPr>
        <w:t>预科班招生网上报名子系统</w:t>
      </w:r>
      <w:bookmarkEnd w:id="35"/>
      <w:bookmarkEnd w:id="36"/>
      <w:bookmarkEnd w:id="37"/>
    </w:p>
    <w:p w:rsidR="00E8785F" w:rsidRDefault="00740390">
      <w:pPr>
        <w:keepNext/>
        <w:tabs>
          <w:tab w:val="left" w:pos="862"/>
        </w:tabs>
        <w:spacing w:before="240" w:after="60"/>
        <w:ind w:left="862" w:hanging="720"/>
        <w:outlineLvl w:val="2"/>
        <w:rPr>
          <w:rFonts w:ascii="Arial" w:hAnsi="Arial" w:cs="Arial"/>
          <w:b/>
          <w:bCs/>
          <w:sz w:val="24"/>
          <w:szCs w:val="26"/>
        </w:rPr>
      </w:pPr>
      <w:bookmarkStart w:id="40" w:name="_Toc20368"/>
      <w:r>
        <w:rPr>
          <w:rFonts w:ascii="Arial" w:hAnsi="Arial" w:cs="Arial" w:hint="eastAsia"/>
          <w:b/>
          <w:bCs/>
          <w:sz w:val="24"/>
          <w:szCs w:val="26"/>
        </w:rPr>
        <w:t>子系统描述</w:t>
      </w:r>
      <w:bookmarkEnd w:id="40"/>
    </w:p>
    <w:p w:rsidR="00E8785F" w:rsidRDefault="00740390">
      <w:pPr>
        <w:spacing w:after="120"/>
        <w:ind w:firstLine="420"/>
      </w:pPr>
      <w:r>
        <w:rPr>
          <w:rFonts w:hint="eastAsia"/>
        </w:rPr>
        <w:t>强制要求</w:t>
      </w:r>
      <w:r>
        <w:t>具有国民教育序列大学本科毕业及以上学历者，包括</w:t>
      </w:r>
      <w:r>
        <w:t>2014</w:t>
      </w:r>
      <w:r>
        <w:t>年应届本科毕业生或参加</w:t>
      </w:r>
      <w:r>
        <w:t>2014</w:t>
      </w:r>
      <w:r>
        <w:t>年全国研究生统考的学生</w:t>
      </w:r>
      <w:r>
        <w:rPr>
          <w:rFonts w:hint="eastAsia"/>
        </w:rPr>
        <w:t>阅读报名流程及报名相关规则；每次招生要求不一样，由招生办作修改。</w:t>
      </w:r>
    </w:p>
    <w:p w:rsidR="00E8785F" w:rsidRDefault="00740390">
      <w:pPr>
        <w:pStyle w:val="3"/>
        <w:numPr>
          <w:ilvl w:val="2"/>
          <w:numId w:val="0"/>
        </w:numPr>
        <w:ind w:left="709" w:hanging="709"/>
      </w:pPr>
      <w:bookmarkStart w:id="41" w:name="_Toc7889"/>
      <w:r>
        <w:rPr>
          <w:rFonts w:hint="eastAsia"/>
        </w:rPr>
        <w:t>单证考生录取流程</w:t>
      </w:r>
      <w:bookmarkEnd w:id="41"/>
    </w:p>
    <w:p w:rsidR="00E8785F" w:rsidRDefault="00E8785F"/>
    <w:p w:rsidR="00E8785F" w:rsidRDefault="00740390">
      <w:pPr>
        <w:spacing w:after="120"/>
        <w:jc w:val="center"/>
        <w:rPr>
          <w:rFonts w:ascii="宋体" w:hAnsi="宋体" w:cs="宋体"/>
          <w:sz w:val="24"/>
        </w:rPr>
      </w:pPr>
      <w:r>
        <w:pict>
          <v:shape id="图片 1" o:spid="_x0000_i1032" type="#_x0000_t75" style="width:240pt;height:366pt">
            <v:imagedata r:id="rId19" o:title=""/>
          </v:shape>
        </w:pict>
      </w:r>
    </w:p>
    <w:p w:rsidR="00E8785F" w:rsidRDefault="00740390">
      <w:pPr>
        <w:jc w:val="center"/>
        <w:rPr>
          <w:rFonts w:ascii="黑体" w:eastAsia="黑体" w:hAnsi="黑体"/>
          <w:sz w:val="18"/>
          <w:szCs w:val="18"/>
        </w:rPr>
      </w:pPr>
      <w:r>
        <w:rPr>
          <w:rFonts w:ascii="黑体" w:eastAsia="黑体" w:hAnsi="黑体" w:hint="eastAsia"/>
          <w:sz w:val="18"/>
          <w:szCs w:val="18"/>
        </w:rPr>
        <w:t>图1.单证录取流程</w:t>
      </w:r>
    </w:p>
    <w:p w:rsidR="00E8785F" w:rsidRDefault="00740390">
      <w:pPr>
        <w:pStyle w:val="3"/>
        <w:numPr>
          <w:ilvl w:val="2"/>
          <w:numId w:val="0"/>
        </w:numPr>
        <w:ind w:left="709" w:hanging="709"/>
      </w:pPr>
      <w:bookmarkStart w:id="42" w:name="_Toc4716"/>
      <w:r>
        <w:lastRenderedPageBreak/>
        <w:t>UML Sequence Diagram</w:t>
      </w:r>
      <w:bookmarkEnd w:id="42"/>
      <w:r>
        <w:rPr>
          <w:rFonts w:hint="eastAsia"/>
        </w:rPr>
        <w:t xml:space="preserve"> </w:t>
      </w:r>
    </w:p>
    <w:p w:rsidR="00E8785F" w:rsidRDefault="00740390">
      <w:r>
        <w:pict>
          <v:shape id="图片框 1028" o:spid="_x0000_i1033" type="#_x0000_t75" style="width:416.25pt;height:201.75pt">
            <v:imagedata r:id="rId20" o:title=""/>
          </v:shape>
        </w:pict>
      </w:r>
    </w:p>
    <w:p w:rsidR="00E8785F" w:rsidRDefault="00740390">
      <w:pPr>
        <w:jc w:val="center"/>
        <w:rPr>
          <w:rFonts w:ascii="黑体" w:eastAsia="黑体" w:hAnsi="黑体"/>
          <w:sz w:val="18"/>
          <w:szCs w:val="18"/>
        </w:rPr>
      </w:pPr>
      <w:r>
        <w:rPr>
          <w:rFonts w:ascii="黑体" w:eastAsia="黑体" w:hAnsi="黑体" w:hint="eastAsia"/>
          <w:sz w:val="18"/>
          <w:szCs w:val="18"/>
        </w:rPr>
        <w:t>学生报名</w:t>
      </w:r>
    </w:p>
    <w:p w:rsidR="00E8785F" w:rsidRDefault="00740390">
      <w:pPr>
        <w:pStyle w:val="3"/>
      </w:pPr>
      <w:bookmarkStart w:id="43" w:name="_Toc25698"/>
      <w:bookmarkStart w:id="44" w:name="_Toc18885"/>
      <w:bookmarkStart w:id="45" w:name="_Toc328333757"/>
      <w:r>
        <w:rPr>
          <w:rFonts w:hint="eastAsia"/>
        </w:rPr>
        <w:t>阅读报名流程、相关规则</w:t>
      </w:r>
      <w:bookmarkEnd w:id="43"/>
      <w:bookmarkEnd w:id="44"/>
      <w:bookmarkEnd w:id="45"/>
    </w:p>
    <w:p w:rsidR="00E8785F" w:rsidRDefault="00740390">
      <w:pPr>
        <w:pStyle w:val="4"/>
      </w:pPr>
      <w:r>
        <w:rPr>
          <w:rFonts w:hint="eastAsia"/>
        </w:rPr>
        <w:t>程序描述</w:t>
      </w:r>
    </w:p>
    <w:p w:rsidR="00E8785F" w:rsidRDefault="00740390">
      <w:r>
        <w:t>增加，修改报名流程，相关规则；</w:t>
      </w:r>
    </w:p>
    <w:p w:rsidR="00E8785F" w:rsidRDefault="00740390">
      <w:r>
        <w:t>显示报名流程，相关规则以供报考考生阅读；</w:t>
      </w:r>
    </w:p>
    <w:p w:rsidR="00E8785F" w:rsidRDefault="00740390">
      <w:pPr>
        <w:pStyle w:val="4"/>
      </w:pPr>
      <w:r>
        <w:t>输出项</w:t>
      </w:r>
    </w:p>
    <w:p w:rsidR="00E8785F" w:rsidRDefault="00740390">
      <w:r>
        <w:rPr>
          <w:rFonts w:hint="eastAsia"/>
        </w:rPr>
        <w:t>数据：招生须知的详细内容</w:t>
      </w:r>
    </w:p>
    <w:p w:rsidR="00E8785F" w:rsidRDefault="00740390">
      <w:r>
        <w:t>数据类型：</w:t>
      </w:r>
      <w:r>
        <w:t>String</w:t>
      </w:r>
    </w:p>
    <w:p w:rsidR="00E8785F" w:rsidRDefault="00740390">
      <w:pPr>
        <w:pStyle w:val="4"/>
      </w:pPr>
      <w:r>
        <w:rPr>
          <w:rFonts w:hint="eastAsia"/>
        </w:rPr>
        <w:t>处理逻辑流程</w:t>
      </w:r>
    </w:p>
    <w:p w:rsidR="00E8785F" w:rsidRDefault="00740390">
      <w:r>
        <w:t>用户注册</w:t>
      </w:r>
      <w:r>
        <w:rPr>
          <w:rFonts w:hint="eastAsia"/>
        </w:rPr>
        <w:t xml:space="preserve"> -&gt;</w:t>
      </w:r>
      <w:r>
        <w:t xml:space="preserve"> </w:t>
      </w:r>
      <w:r>
        <w:t>用户登录</w:t>
      </w:r>
      <w:r>
        <w:rPr>
          <w:rFonts w:hint="eastAsia"/>
        </w:rPr>
        <w:t xml:space="preserve"> </w:t>
      </w:r>
      <w:r>
        <w:t xml:space="preserve">-&gt; </w:t>
      </w:r>
      <w:r>
        <w:t>用户阅读报名流程以及相关规定。</w:t>
      </w:r>
    </w:p>
    <w:p w:rsidR="00E8785F" w:rsidRDefault="00740390">
      <w:pPr>
        <w:pStyle w:val="4"/>
      </w:pPr>
      <w:r>
        <w:lastRenderedPageBreak/>
        <w:t>接口</w:t>
      </w:r>
    </w:p>
    <w:p w:rsidR="00E8785F" w:rsidRDefault="00740390">
      <w:r>
        <w:pict>
          <v:shape id="_x0000_i1034" type="#_x0000_t75" style="width:415.5pt;height:237.75pt">
            <v:imagedata r:id="rId21" o:title=""/>
          </v:shape>
        </w:pict>
      </w:r>
    </w:p>
    <w:p w:rsidR="00E8785F" w:rsidRDefault="00740390">
      <w:pPr>
        <w:keepNext/>
        <w:tabs>
          <w:tab w:val="left" w:pos="1304"/>
        </w:tabs>
        <w:spacing w:before="240" w:after="60"/>
        <w:outlineLvl w:val="3"/>
        <w:rPr>
          <w:b/>
          <w:bCs/>
          <w:szCs w:val="28"/>
        </w:rPr>
      </w:pPr>
      <w:r>
        <w:rPr>
          <w:b/>
          <w:bCs/>
          <w:szCs w:val="28"/>
        </w:rPr>
        <w:t>存储</w:t>
      </w:r>
    </w:p>
    <w:p w:rsidR="00E8785F" w:rsidRDefault="00740390">
      <w:pPr>
        <w:jc w:val="center"/>
      </w:pPr>
      <w:r>
        <w:pict>
          <v:shape id="_x0000_i1035" type="#_x0000_t75" style="width:152.25pt;height:148.5pt">
            <v:imagedata r:id="rId22" o:title=""/>
          </v:shape>
        </w:pict>
      </w:r>
    </w:p>
    <w:p w:rsidR="00E8785F" w:rsidRDefault="00740390">
      <w:pPr>
        <w:keepNext/>
        <w:tabs>
          <w:tab w:val="left" w:pos="1304"/>
        </w:tabs>
        <w:spacing w:before="240" w:after="60"/>
        <w:outlineLvl w:val="3"/>
        <w:rPr>
          <w:b/>
          <w:bCs/>
          <w:szCs w:val="28"/>
        </w:rPr>
      </w:pPr>
      <w:r>
        <w:rPr>
          <w:rFonts w:hint="eastAsia"/>
          <w:b/>
          <w:bCs/>
          <w:szCs w:val="28"/>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spacing w:after="120"/>
              <w:rPr>
                <w:rFonts w:ascii="Arial" w:hAnsi="Arial"/>
                <w:b/>
                <w:sz w:val="20"/>
                <w:szCs w:val="20"/>
              </w:rPr>
            </w:pPr>
            <w:r>
              <w:rPr>
                <w:rFonts w:ascii="Arial" w:hAnsi="Arial"/>
                <w:b/>
                <w:sz w:val="20"/>
                <w:szCs w:val="20"/>
                <w:lang w:eastAsia="en-US"/>
              </w:rPr>
              <w:t xml:space="preserve">Page </w:t>
            </w:r>
            <w:r>
              <w:rPr>
                <w:rFonts w:ascii="Arial" w:hAnsi="Arial" w:hint="eastAsia"/>
                <w:b/>
                <w:sz w:val="20"/>
                <w:szCs w:val="20"/>
              </w:rPr>
              <w:t>Name</w:t>
            </w:r>
            <w:r>
              <w:rPr>
                <w:rFonts w:ascii="Arial" w:hAnsi="Arial"/>
                <w:b/>
                <w:sz w:val="20"/>
                <w:szCs w:val="20"/>
                <w:lang w:eastAsia="en-US"/>
              </w:rPr>
              <w:t>:</w:t>
            </w:r>
            <w:r>
              <w:rPr>
                <w:rFonts w:ascii="Arial" w:hAnsi="Arial" w:hint="eastAsia"/>
                <w:b/>
                <w:sz w:val="20"/>
                <w:szCs w:val="20"/>
              </w:rPr>
              <w:t xml:space="preserve"> </w:t>
            </w:r>
            <w:r>
              <w:rPr>
                <w:rFonts w:ascii="Arial" w:hAnsi="Arial" w:hint="eastAsia"/>
                <w:b/>
                <w:sz w:val="20"/>
                <w:szCs w:val="20"/>
              </w:rPr>
              <w:t>学生主</w:t>
            </w:r>
            <w:r>
              <w:rPr>
                <w:rFonts w:ascii="Arial" w:hAnsi="Arial" w:hint="eastAsia"/>
                <w:b/>
                <w:color w:val="000000"/>
                <w:sz w:val="20"/>
                <w:szCs w:val="20"/>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显示报名须知</w:t>
            </w:r>
          </w:p>
        </w:tc>
        <w:tc>
          <w:tcPr>
            <w:tcW w:w="2045" w:type="dxa"/>
          </w:tcPr>
          <w:p w:rsidR="00E8785F" w:rsidRDefault="00740390">
            <w:pPr>
              <w:spacing w:after="120"/>
            </w:pPr>
            <w:r>
              <w:rPr>
                <w:rFonts w:hint="eastAsia"/>
              </w:rPr>
              <w:t>带滚动条的文本框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点击“同意并接受”按钮</w:t>
            </w:r>
          </w:p>
        </w:tc>
        <w:tc>
          <w:tcPr>
            <w:tcW w:w="2045" w:type="dxa"/>
          </w:tcPr>
          <w:p w:rsidR="00E8785F" w:rsidRDefault="00740390">
            <w:pPr>
              <w:spacing w:after="120"/>
            </w:pPr>
            <w:r>
              <w:rPr>
                <w:rFonts w:hint="eastAsia"/>
              </w:rPr>
              <w:t>点击按钮</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spacing w:after="120"/>
              <w:rPr>
                <w:rFonts w:ascii="Arial" w:hAnsi="Arial"/>
                <w:b/>
                <w:sz w:val="20"/>
                <w:szCs w:val="20"/>
              </w:rPr>
            </w:pPr>
            <w:r>
              <w:rPr>
                <w:rFonts w:ascii="Arial" w:hAnsi="Arial"/>
                <w:b/>
                <w:sz w:val="20"/>
                <w:szCs w:val="20"/>
                <w:lang w:eastAsia="en-US"/>
              </w:rPr>
              <w:lastRenderedPageBreak/>
              <w:t xml:space="preserve">Page </w:t>
            </w:r>
            <w:r>
              <w:rPr>
                <w:rFonts w:ascii="Arial" w:hAnsi="Arial" w:hint="eastAsia"/>
                <w:b/>
                <w:sz w:val="20"/>
                <w:szCs w:val="20"/>
              </w:rPr>
              <w:t>Name</w:t>
            </w:r>
            <w:r>
              <w:rPr>
                <w:rFonts w:ascii="Arial" w:hAnsi="Arial"/>
                <w:b/>
                <w:sz w:val="20"/>
                <w:szCs w:val="20"/>
                <w:lang w:eastAsia="en-US"/>
              </w:rPr>
              <w:t>:</w:t>
            </w:r>
            <w:r>
              <w:rPr>
                <w:rFonts w:ascii="Arial" w:hAnsi="Arial" w:hint="eastAsia"/>
                <w:b/>
                <w:sz w:val="20"/>
                <w:szCs w:val="20"/>
              </w:rPr>
              <w:t xml:space="preserve"> </w:t>
            </w:r>
            <w:r>
              <w:rPr>
                <w:rFonts w:ascii="Arial" w:hAnsi="Arial" w:hint="eastAsia"/>
                <w:b/>
                <w:sz w:val="20"/>
                <w:szCs w:val="20"/>
              </w:rPr>
              <w:t>教师后台</w:t>
            </w:r>
            <w:r>
              <w:rPr>
                <w:rFonts w:ascii="Arial" w:hAnsi="Arial" w:hint="eastAsia"/>
                <w:b/>
                <w:color w:val="000000"/>
                <w:sz w:val="20"/>
                <w:szCs w:val="20"/>
              </w:rPr>
              <w:t>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添加</w:t>
            </w:r>
            <w:r>
              <w:rPr>
                <w:rFonts w:hint="eastAsia"/>
              </w:rPr>
              <w:t>/</w:t>
            </w:r>
            <w:r>
              <w:rPr>
                <w:rFonts w:hint="eastAsia"/>
              </w:rPr>
              <w:t>修改报名须知</w:t>
            </w:r>
          </w:p>
        </w:tc>
        <w:tc>
          <w:tcPr>
            <w:tcW w:w="2045" w:type="dxa"/>
          </w:tcPr>
          <w:p w:rsidR="00E8785F" w:rsidRDefault="00740390">
            <w:pPr>
              <w:spacing w:after="120"/>
            </w:pPr>
            <w:r>
              <w:rPr>
                <w:rFonts w:hint="eastAsia"/>
              </w:rPr>
              <w:t>带滚动条的文本框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点击“确定”按钮</w:t>
            </w:r>
          </w:p>
        </w:tc>
        <w:tc>
          <w:tcPr>
            <w:tcW w:w="2045" w:type="dxa"/>
          </w:tcPr>
          <w:p w:rsidR="00E8785F" w:rsidRDefault="00740390">
            <w:pPr>
              <w:spacing w:after="120"/>
            </w:pPr>
            <w:r>
              <w:rPr>
                <w:rFonts w:hint="eastAsia"/>
              </w:rPr>
              <w:t>点击“提交”按钮</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line="360" w:lineRule="auto"/>
        <w:rPr>
          <w:rFonts w:ascii="宋体" w:hAnsi="宋体" w:cs="Courier New"/>
          <w:sz w:val="24"/>
        </w:rPr>
      </w:pPr>
    </w:p>
    <w:p w:rsidR="00E8785F" w:rsidRDefault="00740390">
      <w:pPr>
        <w:pStyle w:val="3"/>
      </w:pPr>
      <w:bookmarkStart w:id="46" w:name="_Toc328333758"/>
      <w:bookmarkStart w:id="47" w:name="_Toc7408"/>
      <w:bookmarkStart w:id="48" w:name="_Toc31192"/>
      <w:r>
        <w:rPr>
          <w:rFonts w:hint="eastAsia"/>
        </w:rPr>
        <w:t>选择考生类别</w:t>
      </w:r>
      <w:bookmarkEnd w:id="46"/>
      <w:bookmarkEnd w:id="47"/>
      <w:bookmarkEnd w:id="48"/>
    </w:p>
    <w:p w:rsidR="00E8785F" w:rsidRDefault="00740390">
      <w:pPr>
        <w:pStyle w:val="4"/>
      </w:pPr>
      <w:r>
        <w:rPr>
          <w:rFonts w:hint="eastAsia"/>
        </w:rPr>
        <w:t>程序描述</w:t>
      </w:r>
    </w:p>
    <w:p w:rsidR="00E8785F" w:rsidRDefault="00740390">
      <w:r>
        <w:rPr>
          <w:rFonts w:hint="eastAsia"/>
        </w:rPr>
        <w:t>从数据库中读取该年招生类别，批次。</w:t>
      </w:r>
    </w:p>
    <w:p w:rsidR="00E8785F" w:rsidRDefault="00740390">
      <w:pPr>
        <w:pStyle w:val="4"/>
      </w:pPr>
      <w:r>
        <w:t>输出项</w:t>
      </w:r>
    </w:p>
    <w:p w:rsidR="00E8785F" w:rsidRDefault="00740390">
      <w:r>
        <w:rPr>
          <w:b/>
        </w:rPr>
        <w:t>数据结构</w:t>
      </w:r>
      <w:r>
        <w:rPr>
          <w:b/>
        </w:rPr>
        <w:t xml:space="preserve">: </w:t>
      </w:r>
      <w:r>
        <w:t>{</w:t>
      </w:r>
      <w:r>
        <w:t>招生批次：</w:t>
      </w:r>
      <w:r>
        <w:t>String</w:t>
      </w:r>
      <w:r>
        <w:t>，是否启用</w:t>
      </w:r>
      <w:r>
        <w:rPr>
          <w:rFonts w:hint="eastAsia"/>
        </w:rPr>
        <w:t xml:space="preserve"> :</w:t>
      </w:r>
      <w:r>
        <w:t xml:space="preserve"> Integer }</w:t>
      </w:r>
    </w:p>
    <w:p w:rsidR="00E8785F" w:rsidRDefault="00E8785F"/>
    <w:p w:rsidR="00E8785F" w:rsidRDefault="00740390">
      <w:pPr>
        <w:pStyle w:val="4"/>
      </w:pPr>
      <w:r>
        <w:rPr>
          <w:rFonts w:hint="eastAsia"/>
        </w:rPr>
        <w:t>接口</w:t>
      </w:r>
    </w:p>
    <w:p w:rsidR="00E8785F" w:rsidRDefault="00740390">
      <w:r>
        <w:pict>
          <v:shape id="_x0000_i1036" type="#_x0000_t75" style="width:414.75pt;height:226.5pt">
            <v:imagedata r:id="rId23" o:title=""/>
          </v:shape>
        </w:pict>
      </w:r>
    </w:p>
    <w:p w:rsidR="00E8785F" w:rsidRDefault="00740390">
      <w:pPr>
        <w:keepNext/>
        <w:tabs>
          <w:tab w:val="left" w:pos="1304"/>
        </w:tabs>
        <w:spacing w:before="240" w:after="60"/>
        <w:outlineLvl w:val="3"/>
        <w:rPr>
          <w:b/>
          <w:bCs/>
          <w:szCs w:val="28"/>
        </w:rPr>
      </w:pPr>
      <w:r>
        <w:rPr>
          <w:b/>
          <w:bCs/>
          <w:szCs w:val="28"/>
        </w:rPr>
        <w:t>存储</w:t>
      </w:r>
    </w:p>
    <w:p w:rsidR="00E8785F" w:rsidRDefault="00E8785F"/>
    <w:p w:rsidR="00E8785F" w:rsidRDefault="00740390">
      <w:pPr>
        <w:jc w:val="center"/>
      </w:pPr>
      <w:r>
        <w:lastRenderedPageBreak/>
        <w:pict>
          <v:shape id="_x0000_i1037" type="#_x0000_t75" style="width:210pt;height:114.75pt">
            <v:imagedata r:id="rId24" o:title=""/>
          </v:shape>
        </w:pict>
      </w:r>
    </w:p>
    <w:p w:rsidR="00E8785F" w:rsidRDefault="00E8785F"/>
    <w:p w:rsidR="00E8785F" w:rsidRDefault="00740390">
      <w:pPr>
        <w:keepNext/>
        <w:tabs>
          <w:tab w:val="left" w:pos="1304"/>
        </w:tabs>
        <w:spacing w:before="240" w:after="60"/>
        <w:outlineLvl w:val="3"/>
        <w:rPr>
          <w:b/>
          <w:bCs/>
          <w:szCs w:val="28"/>
        </w:rPr>
      </w:pPr>
      <w:r>
        <w:rPr>
          <w:rFonts w:hint="eastAsia"/>
          <w:b/>
          <w:bCs/>
          <w:szCs w:val="28"/>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spacing w:after="120"/>
              <w:rPr>
                <w:rFonts w:ascii="Arial" w:hAnsi="Arial"/>
                <w:b/>
                <w:sz w:val="20"/>
                <w:szCs w:val="20"/>
              </w:rPr>
            </w:pPr>
            <w:r>
              <w:rPr>
                <w:rFonts w:ascii="Arial" w:hAnsi="Arial"/>
                <w:b/>
                <w:sz w:val="20"/>
                <w:szCs w:val="20"/>
                <w:lang w:eastAsia="en-US"/>
              </w:rPr>
              <w:t xml:space="preserve">Page </w:t>
            </w:r>
            <w:r>
              <w:rPr>
                <w:rFonts w:ascii="Arial" w:hAnsi="Arial" w:hint="eastAsia"/>
                <w:b/>
                <w:sz w:val="20"/>
                <w:szCs w:val="20"/>
              </w:rPr>
              <w:t>Name</w:t>
            </w:r>
            <w:r>
              <w:rPr>
                <w:rFonts w:ascii="Arial" w:hAnsi="Arial"/>
                <w:b/>
                <w:sz w:val="20"/>
                <w:szCs w:val="20"/>
                <w:lang w:eastAsia="en-US"/>
              </w:rPr>
              <w:t>:</w:t>
            </w:r>
            <w:r>
              <w:rPr>
                <w:rFonts w:ascii="Arial" w:hAnsi="Arial" w:hint="eastAsia"/>
                <w:b/>
                <w:sz w:val="20"/>
                <w:szCs w:val="20"/>
              </w:rPr>
              <w:t xml:space="preserve"> </w:t>
            </w:r>
            <w:r>
              <w:rPr>
                <w:rFonts w:ascii="Arial" w:hAnsi="Arial" w:hint="eastAsia"/>
                <w:b/>
                <w:sz w:val="20"/>
                <w:szCs w:val="20"/>
                <w:lang w:eastAsia="en-US"/>
              </w:rPr>
              <w:t>考生类别页面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选择应届生</w:t>
            </w:r>
            <w:r>
              <w:rPr>
                <w:rFonts w:hint="eastAsia"/>
              </w:rPr>
              <w:t>/</w:t>
            </w:r>
            <w:r>
              <w:rPr>
                <w:rFonts w:hint="eastAsia"/>
              </w:rPr>
              <w:t>历届生</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选择推荐选拔</w:t>
            </w:r>
            <w:r>
              <w:rPr>
                <w:rFonts w:hint="eastAsia"/>
              </w:rPr>
              <w:t>/</w:t>
            </w:r>
            <w:r>
              <w:rPr>
                <w:rFonts w:hint="eastAsia"/>
              </w:rPr>
              <w:t>自主考</w:t>
            </w:r>
            <w:r>
              <w:rPr>
                <w:rFonts w:hint="eastAsia"/>
              </w:rPr>
              <w:t>/</w:t>
            </w:r>
            <w:r>
              <w:rPr>
                <w:rFonts w:hint="eastAsia"/>
              </w:rPr>
              <w:t>考研调剂笔试全免</w:t>
            </w:r>
            <w:r>
              <w:rPr>
                <w:rFonts w:hint="eastAsia"/>
              </w:rPr>
              <w:t>/</w:t>
            </w:r>
            <w:r>
              <w:rPr>
                <w:rFonts w:hint="eastAsia"/>
              </w:rPr>
              <w:t>考研调剂单科免试</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点击“填写详细信息”</w:t>
            </w:r>
          </w:p>
        </w:tc>
        <w:tc>
          <w:tcPr>
            <w:tcW w:w="2045" w:type="dxa"/>
          </w:tcPr>
          <w:p w:rsidR="00E8785F" w:rsidRDefault="00740390">
            <w:pPr>
              <w:spacing w:after="120"/>
            </w:pPr>
            <w:r>
              <w:rPr>
                <w:rFonts w:hint="eastAsia"/>
              </w:rPr>
              <w:t>点击按钮</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line="360" w:lineRule="auto"/>
        <w:rPr>
          <w:rFonts w:ascii="宋体" w:hAnsi="宋体" w:cs="Courier New"/>
          <w:sz w:val="24"/>
        </w:rPr>
      </w:pPr>
    </w:p>
    <w:p w:rsidR="00E8785F" w:rsidRDefault="00740390">
      <w:pPr>
        <w:pStyle w:val="3"/>
      </w:pPr>
      <w:bookmarkStart w:id="49" w:name="_Toc328333759"/>
      <w:bookmarkStart w:id="50" w:name="_Toc18051"/>
      <w:bookmarkStart w:id="51" w:name="_Toc26809"/>
      <w:r>
        <w:rPr>
          <w:rFonts w:hint="eastAsia"/>
        </w:rPr>
        <w:t>填写报名登记表</w:t>
      </w:r>
      <w:bookmarkEnd w:id="49"/>
      <w:bookmarkEnd w:id="50"/>
      <w:bookmarkEnd w:id="51"/>
    </w:p>
    <w:p w:rsidR="00E8785F" w:rsidRDefault="00740390">
      <w:pPr>
        <w:pStyle w:val="4"/>
      </w:pPr>
      <w:r>
        <w:rPr>
          <w:rFonts w:hint="eastAsia"/>
        </w:rPr>
        <w:t>程序描述</w:t>
      </w:r>
    </w:p>
    <w:p w:rsidR="00E8785F" w:rsidRDefault="00740390">
      <w:r>
        <w:t>保存注册信心；</w:t>
      </w:r>
    </w:p>
    <w:p w:rsidR="00E8785F" w:rsidRDefault="00740390">
      <w:pPr>
        <w:pStyle w:val="4"/>
      </w:pPr>
      <w:r>
        <w:t>输入项</w:t>
      </w:r>
    </w:p>
    <w:p w:rsidR="00E8785F" w:rsidRDefault="00740390">
      <w:r>
        <w:rPr>
          <w:rFonts w:hint="eastAsia"/>
        </w:rPr>
        <w:t>考试的基本信</w:t>
      </w:r>
      <w:r>
        <w:rPr>
          <w:rFonts w:hint="eastAsia"/>
        </w:rPr>
        <w:t>(</w:t>
      </w:r>
      <w:r>
        <w:rPr>
          <w:rFonts w:hint="eastAsia"/>
        </w:rPr>
        <w:t>如下表</w:t>
      </w:r>
      <w:r>
        <w:rPr>
          <w:rFonts w:hint="eastAsia"/>
        </w:rPr>
        <w:t>)</w:t>
      </w:r>
      <w:r>
        <w:rPr>
          <w:rFonts w:hint="eastAsia"/>
        </w:rPr>
        <w:t>：</w:t>
      </w:r>
    </w:p>
    <w:p w:rsidR="00E8785F" w:rsidRDefault="00E8785F"/>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spacing w:after="120"/>
              <w:rPr>
                <w:b/>
              </w:rPr>
            </w:pPr>
            <w:r>
              <w:rPr>
                <w:b/>
              </w:rPr>
              <w:t xml:space="preserve">Primary Flow: </w:t>
            </w:r>
            <w:r>
              <w:rPr>
                <w:rFonts w:hint="eastAsia"/>
                <w:b/>
              </w:rPr>
              <w:t>注册页面</w:t>
            </w:r>
          </w:p>
        </w:tc>
      </w:tr>
      <w:tr w:rsidR="00E8785F">
        <w:tblPrEx>
          <w:tblCellMar>
            <w:top w:w="0" w:type="dxa"/>
            <w:bottom w:w="0" w:type="dxa"/>
          </w:tblCellMar>
        </w:tblPrEx>
        <w:trPr>
          <w:cantSplit/>
          <w:tblHeader/>
          <w:jc w:val="center"/>
        </w:trPr>
        <w:tc>
          <w:tcPr>
            <w:tcW w:w="699" w:type="dxa"/>
          </w:tcPr>
          <w:p w:rsidR="00E8785F" w:rsidRDefault="00740390">
            <w:pPr>
              <w:spacing w:after="120"/>
              <w:jc w:val="center"/>
              <w:rPr>
                <w:b/>
              </w:rPr>
            </w:pPr>
            <w:r>
              <w:rPr>
                <w:b/>
              </w:rPr>
              <w:t>Step</w:t>
            </w:r>
          </w:p>
        </w:tc>
        <w:tc>
          <w:tcPr>
            <w:tcW w:w="3613" w:type="dxa"/>
          </w:tcPr>
          <w:p w:rsidR="00E8785F" w:rsidRDefault="00740390">
            <w:pPr>
              <w:spacing w:after="120"/>
              <w:jc w:val="center"/>
              <w:rPr>
                <w:b/>
              </w:rPr>
            </w:pPr>
            <w:r>
              <w:rPr>
                <w:b/>
              </w:rPr>
              <w:t>Actor Action</w:t>
            </w:r>
          </w:p>
        </w:tc>
        <w:tc>
          <w:tcPr>
            <w:tcW w:w="4443" w:type="dxa"/>
          </w:tcPr>
          <w:p w:rsidR="00E8785F" w:rsidRDefault="00740390">
            <w:pPr>
              <w:spacing w:after="120"/>
              <w:jc w:val="center"/>
              <w:rPr>
                <w:b/>
              </w:rPr>
            </w:pPr>
            <w:r>
              <w:rPr>
                <w:b/>
              </w:rPr>
              <w:t>System Response</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rFonts w:ascii="宋体" w:hAnsi="宋体"/>
              </w:rPr>
            </w:pPr>
            <w:r>
              <w:rPr>
                <w:rFonts w:ascii="宋体" w:hAnsi="宋体" w:hint="eastAsia"/>
              </w:rPr>
              <w:t xml:space="preserve">姓名： </w:t>
            </w:r>
          </w:p>
        </w:tc>
        <w:tc>
          <w:tcPr>
            <w:tcW w:w="4443" w:type="dxa"/>
          </w:tcPr>
          <w:p w:rsidR="00E8785F" w:rsidRDefault="00740390">
            <w:pPr>
              <w:spacing w:after="120"/>
              <w:rPr>
                <w:b/>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性别：</w:t>
            </w:r>
            <w:r>
              <w:rPr>
                <w:rFonts w:hint="eastAsia"/>
              </w:rPr>
              <w:t xml:space="preserve"> </w:t>
            </w:r>
          </w:p>
        </w:tc>
        <w:tc>
          <w:tcPr>
            <w:tcW w:w="4443" w:type="dxa"/>
          </w:tcPr>
          <w:p w:rsidR="00E8785F" w:rsidRDefault="00740390">
            <w:pPr>
              <w:spacing w:after="120"/>
              <w:rPr>
                <w:b/>
              </w:rPr>
            </w:pPr>
            <w:r>
              <w:rPr>
                <w:rFonts w:ascii="宋体" w:hAnsi="宋体" w:hint="eastAsia"/>
              </w:rPr>
              <w:t>0表示女生，1表示男生</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考生来源代码：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技术职称代码：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行政职务代码：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名族代码：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出生日期：</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YYYY/MM/DD</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证件类型：</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证件号码：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不同的证件有不同的格式，如省份证为16或18位数字</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政治面貌代码：</w:t>
            </w:r>
            <w:r>
              <w:rPr>
                <w:rFonts w:hint="eastAsia"/>
              </w:rPr>
              <w:t xml:space="preserve"> </w:t>
            </w:r>
          </w:p>
        </w:tc>
        <w:tc>
          <w:tcPr>
            <w:tcW w:w="4443" w:type="dxa"/>
          </w:tcPr>
          <w:p w:rsidR="00E8785F" w:rsidRDefault="00740390">
            <w:pPr>
              <w:spacing w:after="120"/>
              <w:rPr>
                <w:b/>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籍贯行政区代码：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专科毕业学校名称：</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如未在专科上过学可以选无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专科毕业专业名称：</w:t>
            </w:r>
            <w:r>
              <w:rPr>
                <w:rFonts w:hint="eastAsia"/>
              </w:rPr>
              <w:t xml:space="preserve"> </w:t>
            </w:r>
          </w:p>
        </w:tc>
        <w:tc>
          <w:tcPr>
            <w:tcW w:w="4443" w:type="dxa"/>
          </w:tcPr>
          <w:p w:rsidR="00E8785F" w:rsidRDefault="00740390">
            <w:pPr>
              <w:spacing w:after="120"/>
              <w:rPr>
                <w:b/>
              </w:rPr>
            </w:pPr>
            <w:r>
              <w:rPr>
                <w:rFonts w:ascii="宋体" w:hAnsi="宋体" w:hint="eastAsia"/>
              </w:rPr>
              <w:t>如未在专科上过学可以选无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专科毕业年月：</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如未在专科上过学可以选无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专科毕业证书号码：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如未在专科上过学可以选无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本科毕业学校代码：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本科毕业年月：</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本科毕业专业名称：</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本科毕业证书号码：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ascii="宋体" w:hAnsi="宋体" w:hint="eastAsia"/>
              </w:rPr>
              <w:t>学士学位：</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hint="eastAsia"/>
                <w:szCs w:val="21"/>
              </w:rPr>
              <w:t>学士学位类别代码：</w:t>
            </w:r>
            <w:r>
              <w:rPr>
                <w:rFonts w:hint="eastAsia"/>
              </w:rPr>
              <w:t xml:space="preserve"> </w:t>
            </w:r>
          </w:p>
        </w:tc>
        <w:tc>
          <w:tcPr>
            <w:tcW w:w="4443" w:type="dxa"/>
          </w:tcPr>
          <w:p w:rsidR="00E8785F" w:rsidRDefault="00740390">
            <w:pPr>
              <w:spacing w:after="120"/>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hint="eastAsia"/>
                <w:szCs w:val="21"/>
              </w:rPr>
              <w:t>学士学位学校代码：</w:t>
            </w:r>
            <w:r>
              <w:rPr>
                <w:rFonts w:hint="eastAsia"/>
              </w:rPr>
              <w:t xml:space="preserve"> </w:t>
            </w:r>
          </w:p>
        </w:tc>
        <w:tc>
          <w:tcPr>
            <w:tcW w:w="4443" w:type="dxa"/>
          </w:tcPr>
          <w:p w:rsidR="00E8785F" w:rsidRDefault="00740390">
            <w:pPr>
              <w:spacing w:after="120"/>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hint="eastAsia"/>
                <w:szCs w:val="21"/>
              </w:rPr>
              <w:t>学士学位专业代码：</w:t>
            </w:r>
            <w:r>
              <w:rPr>
                <w:rFonts w:hint="eastAsia"/>
              </w:rPr>
              <w:t xml:space="preserve"> </w:t>
            </w:r>
          </w:p>
        </w:tc>
        <w:tc>
          <w:tcPr>
            <w:tcW w:w="4443" w:type="dxa"/>
          </w:tcPr>
          <w:p w:rsidR="00E8785F" w:rsidRDefault="00740390">
            <w:pPr>
              <w:spacing w:after="120"/>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hint="eastAsia"/>
                <w:szCs w:val="21"/>
              </w:rPr>
              <w:t>学士学位证书号码：</w:t>
            </w:r>
            <w:r>
              <w:rPr>
                <w:rFonts w:hint="eastAsia"/>
              </w:rPr>
              <w:t xml:space="preserve"> </w:t>
            </w:r>
          </w:p>
        </w:tc>
        <w:tc>
          <w:tcPr>
            <w:tcW w:w="4443" w:type="dxa"/>
          </w:tcPr>
          <w:p w:rsidR="00E8785F" w:rsidRDefault="00740390">
            <w:pPr>
              <w:spacing w:after="120"/>
              <w:rPr>
                <w:szCs w:val="21"/>
              </w:rPr>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pPr>
            <w:r>
              <w:rPr>
                <w:rFonts w:hint="eastAsia"/>
                <w:szCs w:val="21"/>
              </w:rPr>
              <w:t>报考研究方向：</w:t>
            </w:r>
            <w:r>
              <w:rPr>
                <w:rFonts w:hint="eastAsia"/>
              </w:rPr>
              <w:t xml:space="preserve"> </w:t>
            </w:r>
          </w:p>
        </w:tc>
        <w:tc>
          <w:tcPr>
            <w:tcW w:w="4443" w:type="dxa"/>
          </w:tcPr>
          <w:p w:rsidR="00E8785F" w:rsidRDefault="00740390">
            <w:pPr>
              <w:spacing w:after="120"/>
              <w:rPr>
                <w:szCs w:val="21"/>
              </w:rPr>
            </w:pPr>
            <w:r>
              <w:rPr>
                <w:rFonts w:hint="eastAsia"/>
                <w:szCs w:val="21"/>
              </w:rPr>
              <w:t>0</w:t>
            </w:r>
            <w:r>
              <w:rPr>
                <w:rFonts w:hint="eastAsia"/>
                <w:szCs w:val="21"/>
              </w:rPr>
              <w:t>表示软件开技术方向，</w:t>
            </w:r>
            <w:r>
              <w:rPr>
                <w:rFonts w:hint="eastAsia"/>
                <w:szCs w:val="21"/>
              </w:rPr>
              <w:t>1</w:t>
            </w:r>
            <w:r>
              <w:rPr>
                <w:rFonts w:hint="eastAsia"/>
                <w:szCs w:val="21"/>
              </w:rPr>
              <w:t>表示软件项目管理方向，</w:t>
            </w:r>
            <w:r>
              <w:rPr>
                <w:rFonts w:hint="eastAsia"/>
                <w:szCs w:val="21"/>
              </w:rPr>
              <w:t>2</w:t>
            </w:r>
            <w:r>
              <w:rPr>
                <w:rFonts w:hint="eastAsia"/>
                <w:szCs w:val="21"/>
              </w:rPr>
              <w:t>表示嵌入式软件方向，</w:t>
            </w:r>
            <w:r>
              <w:rPr>
                <w:rFonts w:hint="eastAsia"/>
                <w:szCs w:val="21"/>
              </w:rPr>
              <w:t>3</w:t>
            </w:r>
            <w:r>
              <w:rPr>
                <w:rFonts w:hint="eastAsia"/>
                <w:szCs w:val="21"/>
              </w:rPr>
              <w:t>表示金融信息技术方向，</w:t>
            </w:r>
            <w:r>
              <w:rPr>
                <w:rFonts w:hint="eastAsia"/>
                <w:szCs w:val="21"/>
              </w:rPr>
              <w:t>4</w:t>
            </w:r>
            <w:r>
              <w:rPr>
                <w:rFonts w:hint="eastAsia"/>
                <w:szCs w:val="21"/>
              </w:rPr>
              <w:t>表示商务智能技术方向，</w:t>
            </w:r>
            <w:r>
              <w:rPr>
                <w:rFonts w:hint="eastAsia"/>
                <w:szCs w:val="21"/>
              </w:rPr>
              <w:t>5</w:t>
            </w:r>
            <w:r>
              <w:rPr>
                <w:rFonts w:hint="eastAsia"/>
                <w:szCs w:val="21"/>
              </w:rPr>
              <w:t>表示信息产品设计方向，</w:t>
            </w:r>
            <w:r>
              <w:rPr>
                <w:rFonts w:hint="eastAsia"/>
                <w:szCs w:val="21"/>
              </w:rPr>
              <w:t>6</w:t>
            </w:r>
            <w:r>
              <w:rPr>
                <w:rFonts w:hint="eastAsia"/>
                <w:szCs w:val="21"/>
              </w:rPr>
              <w:t>表示移动互联网与游戏开发技术方向，</w:t>
            </w:r>
            <w:r>
              <w:rPr>
                <w:rFonts w:hint="eastAsia"/>
                <w:szCs w:val="21"/>
              </w:rPr>
              <w:t>7</w:t>
            </w:r>
            <w:r>
              <w:rPr>
                <w:rFonts w:hint="eastAsia"/>
                <w:szCs w:val="21"/>
              </w:rPr>
              <w:t>表示软件与服务工程方向，</w:t>
            </w:r>
            <w:r>
              <w:rPr>
                <w:rFonts w:hint="eastAsia"/>
                <w:szCs w:val="21"/>
              </w:rPr>
              <w:t>8</w:t>
            </w:r>
            <w:r>
              <w:rPr>
                <w:rFonts w:hint="eastAsia"/>
                <w:szCs w:val="21"/>
              </w:rPr>
              <w:t>表示现代物流信息技术方向</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学士学位授予年月：</w:t>
            </w:r>
            <w:r>
              <w:rPr>
                <w:rFonts w:hint="eastAsia"/>
                <w:szCs w:val="21"/>
              </w:rPr>
              <w:t>yyyy/mm/dd</w:t>
            </w:r>
          </w:p>
        </w:tc>
        <w:tc>
          <w:tcPr>
            <w:tcW w:w="4443" w:type="dxa"/>
          </w:tcPr>
          <w:p w:rsidR="00E8785F" w:rsidRDefault="00740390">
            <w:pPr>
              <w:spacing w:after="120"/>
              <w:rPr>
                <w:b/>
              </w:rPr>
            </w:pPr>
            <w:r>
              <w:rPr>
                <w:rFonts w:hint="eastAsia"/>
                <w:szCs w:val="21"/>
              </w:rPr>
              <w:t>yyyy/mm/dd</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硕士招生学校代码：</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硕士学位类别代码：</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专业领域代码：</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应试语种代码：</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工作单位：</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工作单位性质代码：</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工作年月：</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工作时间联系电话：</w:t>
            </w:r>
          </w:p>
        </w:tc>
        <w:tc>
          <w:tcPr>
            <w:tcW w:w="4443" w:type="dxa"/>
          </w:tcPr>
          <w:p w:rsidR="00E8785F" w:rsidRDefault="00740390">
            <w:pPr>
              <w:spacing w:after="120"/>
              <w:rPr>
                <w:szCs w:val="21"/>
              </w:rPr>
            </w:pPr>
            <w:r>
              <w:rPr>
                <w:rFonts w:hint="eastAsia"/>
                <w:szCs w:val="21"/>
              </w:rPr>
              <w:t>xxxx-xxxxxxxx</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非工作时间联系电话：</w:t>
            </w:r>
          </w:p>
        </w:tc>
        <w:tc>
          <w:tcPr>
            <w:tcW w:w="4443" w:type="dxa"/>
          </w:tcPr>
          <w:p w:rsidR="00E8785F" w:rsidRDefault="00740390">
            <w:pPr>
              <w:spacing w:after="120"/>
              <w:rPr>
                <w:szCs w:val="21"/>
              </w:rPr>
            </w:pPr>
            <w:r>
              <w:rPr>
                <w:rFonts w:hint="eastAsia"/>
                <w:szCs w:val="21"/>
              </w:rPr>
              <w:t>xxxx-xxxxxxxx</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移动电话：</w:t>
            </w:r>
            <w:r>
              <w:rPr>
                <w:rFonts w:hint="eastAsia"/>
                <w:szCs w:val="21"/>
              </w:rPr>
              <w:t xml:space="preserve"> </w:t>
            </w:r>
          </w:p>
        </w:tc>
        <w:tc>
          <w:tcPr>
            <w:tcW w:w="4443" w:type="dxa"/>
          </w:tcPr>
          <w:p w:rsidR="00E8785F" w:rsidRDefault="00740390">
            <w:pPr>
              <w:spacing w:after="120"/>
              <w:rPr>
                <w:szCs w:val="21"/>
              </w:rPr>
            </w:pPr>
            <w:r>
              <w:rPr>
                <w:rFonts w:hint="eastAsia"/>
                <w:szCs w:val="21"/>
              </w:rPr>
              <w:t>11</w:t>
            </w:r>
            <w:r>
              <w:rPr>
                <w:rFonts w:hint="eastAsia"/>
                <w:szCs w:val="21"/>
              </w:rPr>
              <w:t>位数字的手机号码</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邮政编号：</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通信地址</w:t>
            </w:r>
            <w:r>
              <w:rPr>
                <w:rFonts w:hint="eastAsia"/>
                <w:szCs w:val="21"/>
              </w:rPr>
              <w:t xml:space="preserve"> </w:t>
            </w:r>
            <w:r>
              <w:rPr>
                <w:rFonts w:hint="eastAsia"/>
                <w:szCs w:val="21"/>
              </w:rPr>
              <w:t>行政区代码：</w:t>
            </w:r>
            <w:r>
              <w:rPr>
                <w:rFonts w:hint="eastAsia"/>
                <w:szCs w:val="21"/>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通信地址</w:t>
            </w:r>
            <w:r>
              <w:rPr>
                <w:rFonts w:hint="eastAsia"/>
                <w:szCs w:val="21"/>
              </w:rPr>
              <w:t xml:space="preserve"> </w:t>
            </w:r>
            <w:r>
              <w:rPr>
                <w:rFonts w:hint="eastAsia"/>
                <w:szCs w:val="21"/>
              </w:rPr>
              <w:t>：</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Email</w:t>
            </w:r>
            <w:r>
              <w:rPr>
                <w:rFonts w:hint="eastAsia"/>
                <w:szCs w:val="21"/>
              </w:rPr>
              <w:t>：</w:t>
            </w:r>
            <w:r>
              <w:rPr>
                <w:rFonts w:hint="eastAsia"/>
                <w:szCs w:val="21"/>
              </w:rPr>
              <w:t xml:space="preserve"> </w:t>
            </w:r>
          </w:p>
        </w:tc>
        <w:tc>
          <w:tcPr>
            <w:tcW w:w="4443" w:type="dxa"/>
          </w:tcPr>
          <w:p w:rsidR="00E8785F" w:rsidRDefault="00740390">
            <w:pPr>
              <w:spacing w:after="120"/>
              <w:rPr>
                <w:szCs w:val="21"/>
              </w:rPr>
            </w:pPr>
            <w:r>
              <w:rPr>
                <w:rFonts w:hint="eastAsia"/>
                <w:szCs w:val="21"/>
              </w:rPr>
              <w:t>对</w:t>
            </w:r>
            <w:r>
              <w:rPr>
                <w:rFonts w:hint="eastAsia"/>
                <w:szCs w:val="21"/>
              </w:rPr>
              <w:t>email</w:t>
            </w:r>
            <w:r>
              <w:rPr>
                <w:rFonts w:hint="eastAsia"/>
                <w:szCs w:val="21"/>
              </w:rPr>
              <w:t>格式进行校对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备注</w:t>
            </w:r>
            <w:r>
              <w:rPr>
                <w:rFonts w:hint="eastAsia"/>
                <w:szCs w:val="21"/>
              </w:rPr>
              <w:t>1</w:t>
            </w:r>
            <w:r>
              <w:rPr>
                <w:rFonts w:hint="eastAsia"/>
                <w:szCs w:val="21"/>
              </w:rPr>
              <w:t>：</w:t>
            </w:r>
            <w:r>
              <w:rPr>
                <w:rFonts w:hint="eastAsia"/>
                <w:szCs w:val="21"/>
              </w:rPr>
              <w:t xml:space="preserve"> </w:t>
            </w:r>
          </w:p>
        </w:tc>
        <w:tc>
          <w:tcPr>
            <w:tcW w:w="4443" w:type="dxa"/>
          </w:tcPr>
          <w:p w:rsidR="00E8785F" w:rsidRDefault="00740390">
            <w:pPr>
              <w:spacing w:after="120"/>
              <w:rPr>
                <w:szCs w:val="21"/>
              </w:rPr>
            </w:pPr>
            <w:r>
              <w:rPr>
                <w:rFonts w:hint="eastAsia"/>
                <w:szCs w:val="21"/>
              </w:rPr>
              <w:t>填写</w:t>
            </w:r>
            <w:r>
              <w:rPr>
                <w:rFonts w:hint="eastAsia"/>
                <w:szCs w:val="21"/>
              </w:rPr>
              <w:t>QQ</w:t>
            </w:r>
            <w:r>
              <w:rPr>
                <w:rFonts w:hint="eastAsia"/>
                <w:szCs w:val="21"/>
              </w:rPr>
              <w:t>号码</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备注</w:t>
            </w:r>
            <w:r>
              <w:rPr>
                <w:rFonts w:hint="eastAsia"/>
                <w:szCs w:val="21"/>
              </w:rPr>
              <w:t>2</w:t>
            </w:r>
            <w:r>
              <w:rPr>
                <w:rFonts w:hint="eastAsia"/>
                <w:szCs w:val="21"/>
              </w:rPr>
              <w:t>：</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年代：</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报名点：</w:t>
            </w:r>
            <w:r>
              <w:rPr>
                <w:rFonts w:hint="eastAsia"/>
                <w:szCs w:val="21"/>
              </w:rPr>
              <w:t xml:space="preserve"> </w:t>
            </w:r>
          </w:p>
        </w:tc>
        <w:tc>
          <w:tcPr>
            <w:tcW w:w="4443" w:type="dxa"/>
          </w:tcPr>
          <w:p w:rsidR="00E8785F" w:rsidRDefault="00740390">
            <w:pPr>
              <w:spacing w:after="120"/>
              <w:rPr>
                <w:szCs w:val="21"/>
              </w:rPr>
            </w:pPr>
            <w:r>
              <w:rPr>
                <w:rFonts w:hint="eastAsia"/>
                <w:szCs w:val="21"/>
              </w:rPr>
              <w:t>提交后系统安排考生报名点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报名编号：</w:t>
            </w:r>
            <w:r>
              <w:rPr>
                <w:rFonts w:hint="eastAsia"/>
                <w:szCs w:val="21"/>
              </w:rPr>
              <w:t xml:space="preserve"> </w:t>
            </w:r>
          </w:p>
        </w:tc>
        <w:tc>
          <w:tcPr>
            <w:tcW w:w="4443" w:type="dxa"/>
          </w:tcPr>
          <w:p w:rsidR="00E8785F" w:rsidRDefault="00740390">
            <w:pPr>
              <w:spacing w:after="120"/>
              <w:rPr>
                <w:szCs w:val="21"/>
              </w:rPr>
            </w:pPr>
            <w:r>
              <w:rPr>
                <w:rFonts w:hint="eastAsia"/>
                <w:szCs w:val="21"/>
              </w:rPr>
              <w:t>提交后系统随机生成一个准考证号，要求考生牢记</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报名时间：</w:t>
            </w:r>
            <w:r>
              <w:rPr>
                <w:rFonts w:hint="eastAsia"/>
                <w:szCs w:val="21"/>
              </w:rPr>
              <w:t xml:space="preserve"> </w:t>
            </w:r>
          </w:p>
        </w:tc>
        <w:tc>
          <w:tcPr>
            <w:tcW w:w="4443" w:type="dxa"/>
          </w:tcPr>
          <w:p w:rsidR="00E8785F" w:rsidRDefault="00740390">
            <w:pPr>
              <w:spacing w:after="120"/>
              <w:rPr>
                <w:szCs w:val="21"/>
              </w:rPr>
            </w:pPr>
            <w:r>
              <w:rPr>
                <w:rFonts w:hint="eastAsia"/>
                <w:szCs w:val="21"/>
              </w:rPr>
              <w:t>系统时间</w:t>
            </w:r>
            <w:r>
              <w:rPr>
                <w:rFonts w:hint="eastAsia"/>
                <w:szCs w:val="21"/>
              </w:rPr>
              <w:t>yyyy/mm/dd</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报考院校：</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5"/>
              </w:numPr>
              <w:spacing w:after="120"/>
              <w:jc w:val="center"/>
              <w:rPr>
                <w:b/>
              </w:rPr>
            </w:pPr>
          </w:p>
        </w:tc>
        <w:tc>
          <w:tcPr>
            <w:tcW w:w="3613" w:type="dxa"/>
          </w:tcPr>
          <w:p w:rsidR="00E8785F" w:rsidRDefault="00740390">
            <w:pPr>
              <w:spacing w:after="120"/>
              <w:rPr>
                <w:szCs w:val="21"/>
              </w:rPr>
            </w:pPr>
            <w:r>
              <w:rPr>
                <w:rFonts w:hint="eastAsia"/>
                <w:szCs w:val="21"/>
              </w:rPr>
              <w:t>点击“提交”</w:t>
            </w:r>
          </w:p>
        </w:tc>
        <w:tc>
          <w:tcPr>
            <w:tcW w:w="4443" w:type="dxa"/>
          </w:tcPr>
          <w:p w:rsidR="00E8785F" w:rsidRDefault="00740390">
            <w:pPr>
              <w:spacing w:after="120"/>
              <w:rPr>
                <w:rFonts w:ascii="宋体" w:hAnsi="宋体"/>
              </w:rPr>
            </w:pPr>
            <w:r>
              <w:rPr>
                <w:rFonts w:ascii="宋体" w:hAnsi="宋体" w:hint="eastAsia"/>
              </w:rPr>
              <w:t>自动生成考号</w:t>
            </w:r>
          </w:p>
        </w:tc>
      </w:tr>
    </w:tbl>
    <w:p w:rsidR="00E8785F" w:rsidRDefault="00E8785F">
      <w:pPr>
        <w:spacing w:after="120"/>
      </w:pPr>
    </w:p>
    <w:p w:rsidR="00E8785F" w:rsidRDefault="00740390">
      <w:pPr>
        <w:keepNext/>
        <w:tabs>
          <w:tab w:val="left" w:pos="1304"/>
        </w:tabs>
        <w:spacing w:before="240" w:after="60"/>
        <w:outlineLvl w:val="3"/>
        <w:rPr>
          <w:b/>
          <w:bCs/>
          <w:szCs w:val="28"/>
        </w:rPr>
      </w:pPr>
      <w:r>
        <w:rPr>
          <w:b/>
          <w:bCs/>
          <w:szCs w:val="28"/>
        </w:rPr>
        <w:t>接口</w:t>
      </w:r>
    </w:p>
    <w:p w:rsidR="00E8785F" w:rsidRDefault="00740390">
      <w:r>
        <w:pict>
          <v:shape id="_x0000_i1038" type="#_x0000_t75" style="width:415.5pt;height:196.5pt">
            <v:imagedata r:id="rId25" o:title=""/>
          </v:shape>
        </w:pict>
      </w:r>
    </w:p>
    <w:p w:rsidR="00E8785F" w:rsidRDefault="00740390">
      <w:pPr>
        <w:keepNext/>
        <w:tabs>
          <w:tab w:val="left" w:pos="1304"/>
        </w:tabs>
        <w:spacing w:before="240" w:after="60"/>
        <w:outlineLvl w:val="3"/>
        <w:rPr>
          <w:b/>
          <w:bCs/>
          <w:szCs w:val="28"/>
        </w:rPr>
      </w:pPr>
      <w:r>
        <w:rPr>
          <w:rFonts w:hint="eastAsia"/>
          <w:b/>
          <w:bCs/>
          <w:szCs w:val="28"/>
        </w:rPr>
        <w:lastRenderedPageBreak/>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spacing w:after="120"/>
              <w:rPr>
                <w:rFonts w:ascii="Arial" w:hAnsi="Arial"/>
                <w:b/>
                <w:sz w:val="20"/>
                <w:szCs w:val="20"/>
              </w:rPr>
            </w:pPr>
            <w:r>
              <w:rPr>
                <w:rFonts w:ascii="Arial" w:hAnsi="Arial"/>
                <w:b/>
                <w:sz w:val="20"/>
                <w:szCs w:val="20"/>
                <w:lang w:eastAsia="en-US"/>
              </w:rPr>
              <w:t xml:space="preserve">Page </w:t>
            </w:r>
            <w:r>
              <w:rPr>
                <w:rFonts w:ascii="Arial" w:hAnsi="Arial" w:hint="eastAsia"/>
                <w:b/>
                <w:sz w:val="20"/>
                <w:szCs w:val="20"/>
              </w:rPr>
              <w:t>Name</w:t>
            </w:r>
            <w:r>
              <w:rPr>
                <w:rFonts w:ascii="Arial" w:hAnsi="Arial"/>
                <w:b/>
                <w:sz w:val="20"/>
                <w:szCs w:val="20"/>
                <w:lang w:eastAsia="en-US"/>
              </w:rPr>
              <w:t>:</w:t>
            </w:r>
            <w:r>
              <w:rPr>
                <w:rFonts w:ascii="Arial" w:hAnsi="Arial" w:hint="eastAsia"/>
                <w:b/>
                <w:sz w:val="20"/>
                <w:szCs w:val="20"/>
              </w:rPr>
              <w:t xml:space="preserve"> </w:t>
            </w:r>
            <w:r>
              <w:rPr>
                <w:rFonts w:ascii="Arial" w:hAnsi="Arial" w:hint="eastAsia"/>
                <w:b/>
                <w:sz w:val="20"/>
                <w:szCs w:val="20"/>
              </w:rPr>
              <w:t>注册</w:t>
            </w:r>
            <w:r>
              <w:rPr>
                <w:rFonts w:ascii="Arial" w:hAnsi="Arial" w:hint="eastAsia"/>
                <w:b/>
                <w:sz w:val="20"/>
                <w:szCs w:val="20"/>
                <w:lang w:eastAsia="en-US"/>
              </w:rPr>
              <w:t>页面</w:t>
            </w:r>
          </w:p>
        </w:tc>
      </w:tr>
      <w:tr w:rsidR="00E8785F">
        <w:tblPrEx>
          <w:tblCellMar>
            <w:top w:w="0" w:type="dxa"/>
            <w:bottom w:w="0" w:type="dxa"/>
          </w:tblCellMar>
        </w:tblPrEx>
        <w:trPr>
          <w:jc w:val="center"/>
        </w:trPr>
        <w:tc>
          <w:tcPr>
            <w:tcW w:w="1525" w:type="dxa"/>
          </w:tcPr>
          <w:p w:rsidR="00E8785F" w:rsidRDefault="00740390">
            <w:pPr>
              <w:spacing w:after="120"/>
              <w:rPr>
                <w:rFonts w:ascii="宋体" w:hAnsi="宋体"/>
              </w:rPr>
            </w:pPr>
            <w:r>
              <w:rPr>
                <w:rFonts w:ascii="宋体" w:hAnsi="宋体" w:hint="eastAsia"/>
              </w:rPr>
              <w:t xml:space="preserve">姓名：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性别：</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考生来源代码：</w:t>
            </w:r>
            <w:r>
              <w:rPr>
                <w:rFonts w:hint="eastAsia"/>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技术职称代码：</w:t>
            </w:r>
            <w:r>
              <w:rPr>
                <w:rFonts w:hint="eastAsia"/>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行政职务代码：</w:t>
            </w:r>
            <w:r>
              <w:rPr>
                <w:rFonts w:hint="eastAsia"/>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名族代码：</w:t>
            </w:r>
            <w:r>
              <w:rPr>
                <w:rFonts w:hint="eastAsia"/>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出生日期：</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证件类型：</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证件号码：</w:t>
            </w:r>
            <w:r>
              <w:rPr>
                <w:rFonts w:hint="eastAsia"/>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政治面貌代码：</w:t>
            </w:r>
            <w:r>
              <w:rPr>
                <w:rFonts w:hint="eastAsia"/>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籍贯行政区代码：</w:t>
            </w:r>
            <w:r>
              <w:rPr>
                <w:rFonts w:hint="eastAsia"/>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专科毕业学校名称：</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专科毕业专业名称：</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专科毕业年月：</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专科毕业证书号码：</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本科毕业学校代码：</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本科毕业年月：</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本科毕业专业名称：</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lastRenderedPageBreak/>
              <w:t>本科毕业证书号码：</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学士学位：</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szCs w:val="21"/>
              </w:rPr>
              <w:t>学士学位类别代码：</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szCs w:val="21"/>
              </w:rPr>
              <w:t>学士学位学校代码：</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szCs w:val="21"/>
              </w:rPr>
              <w:t>学士学位专业代码：</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szCs w:val="21"/>
              </w:rPr>
              <w:t>学士学位证书号码：</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szCs w:val="21"/>
              </w:rPr>
              <w:t>报考研究方向：</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学士学位授予年月：</w:t>
            </w:r>
            <w:r>
              <w:rPr>
                <w:rFonts w:hint="eastAsia"/>
                <w:szCs w:val="21"/>
              </w:rPr>
              <w:t>yyyy/mm/dd</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硕士招生学校代码：</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硕士学位类别代码：</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专业领域代码：</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应试语种代码：</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工作单位：</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工作单位性质代码：</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工作年月：</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工作时间联系电话：</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非工作时间联系电话：</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移动电话：</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邮政编号：</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lastRenderedPageBreak/>
              <w:t>通信地址</w:t>
            </w:r>
            <w:r>
              <w:rPr>
                <w:rFonts w:hint="eastAsia"/>
                <w:szCs w:val="21"/>
              </w:rPr>
              <w:t xml:space="preserve"> </w:t>
            </w:r>
            <w:r>
              <w:rPr>
                <w:rFonts w:hint="eastAsia"/>
                <w:szCs w:val="21"/>
              </w:rPr>
              <w:t>行政区代码：</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通信地址</w:t>
            </w:r>
            <w:r>
              <w:rPr>
                <w:rFonts w:hint="eastAsia"/>
                <w:szCs w:val="21"/>
              </w:rPr>
              <w:t xml:space="preserve"> </w:t>
            </w:r>
            <w:r>
              <w:rPr>
                <w:rFonts w:hint="eastAsia"/>
                <w:szCs w:val="21"/>
              </w:rPr>
              <w:t>：</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Email</w:t>
            </w:r>
            <w:r>
              <w:rPr>
                <w:rFonts w:hint="eastAsia"/>
                <w:szCs w:val="21"/>
              </w:rPr>
              <w:t>：</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备注</w:t>
            </w:r>
            <w:r>
              <w:rPr>
                <w:rFonts w:hint="eastAsia"/>
                <w:szCs w:val="21"/>
              </w:rPr>
              <w:t>1</w:t>
            </w:r>
            <w:r>
              <w:rPr>
                <w:rFonts w:hint="eastAsia"/>
                <w:szCs w:val="21"/>
              </w:rPr>
              <w:t>：</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备注</w:t>
            </w:r>
            <w:r>
              <w:rPr>
                <w:rFonts w:hint="eastAsia"/>
                <w:szCs w:val="21"/>
              </w:rPr>
              <w:t>2</w:t>
            </w:r>
            <w:r>
              <w:rPr>
                <w:rFonts w:hint="eastAsia"/>
                <w:szCs w:val="21"/>
              </w:rPr>
              <w:t>：</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年代：</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报名点：</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报名编号：</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报名时间：</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报考院校：</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点击“提交”</w:t>
            </w:r>
          </w:p>
        </w:tc>
        <w:tc>
          <w:tcPr>
            <w:tcW w:w="2045" w:type="dxa"/>
          </w:tcPr>
          <w:p w:rsidR="00E8785F" w:rsidRDefault="00740390">
            <w:pPr>
              <w:spacing w:after="120"/>
            </w:pPr>
            <w:r>
              <w:rPr>
                <w:rFonts w:hint="eastAsia"/>
              </w:rPr>
              <w:t>按钮</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t>B</w:t>
            </w:r>
            <w:r>
              <w:rPr>
                <w:rFonts w:hint="eastAsia"/>
              </w:rPr>
              <w:t>utton</w:t>
            </w:r>
          </w:p>
        </w:tc>
        <w:tc>
          <w:tcPr>
            <w:tcW w:w="2448" w:type="dxa"/>
          </w:tcPr>
          <w:p w:rsidR="00E8785F" w:rsidRDefault="00E8785F">
            <w:pPr>
              <w:spacing w:after="120"/>
            </w:pPr>
          </w:p>
        </w:tc>
      </w:tr>
    </w:tbl>
    <w:p w:rsidR="00E8785F" w:rsidRDefault="00E8785F">
      <w:pPr>
        <w:spacing w:line="360" w:lineRule="auto"/>
        <w:rPr>
          <w:rFonts w:ascii="宋体" w:hAnsi="宋体" w:cs="Courier New"/>
          <w:sz w:val="24"/>
        </w:rPr>
      </w:pPr>
    </w:p>
    <w:p w:rsidR="00E8785F" w:rsidRDefault="00740390">
      <w:pPr>
        <w:pStyle w:val="3"/>
      </w:pPr>
      <w:bookmarkStart w:id="52" w:name="_Toc31634"/>
      <w:bookmarkStart w:id="53" w:name="_Toc25265"/>
      <w:bookmarkStart w:id="54" w:name="_Toc328333760"/>
      <w:r>
        <w:rPr>
          <w:rFonts w:hint="eastAsia"/>
        </w:rPr>
        <w:t>审核考生信息</w:t>
      </w:r>
      <w:bookmarkEnd w:id="52"/>
      <w:bookmarkEnd w:id="53"/>
      <w:bookmarkEnd w:id="54"/>
    </w:p>
    <w:p w:rsidR="00E8785F" w:rsidRDefault="00740390">
      <w:pPr>
        <w:pStyle w:val="4"/>
      </w:pPr>
      <w:r>
        <w:rPr>
          <w:rFonts w:hint="eastAsia"/>
        </w:rPr>
        <w:t>程序描述</w:t>
      </w:r>
    </w:p>
    <w:p w:rsidR="00E8785F" w:rsidRDefault="00E8785F"/>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spacing w:after="120"/>
              <w:rPr>
                <w:b/>
              </w:rPr>
            </w:pPr>
            <w:r>
              <w:rPr>
                <w:b/>
              </w:rPr>
              <w:t xml:space="preserve">Primary Flow: </w:t>
            </w:r>
            <w:r>
              <w:rPr>
                <w:rFonts w:hint="eastAsia"/>
                <w:b/>
              </w:rPr>
              <w:t>教师页面</w:t>
            </w:r>
          </w:p>
        </w:tc>
      </w:tr>
      <w:tr w:rsidR="00E8785F">
        <w:tblPrEx>
          <w:tblCellMar>
            <w:top w:w="0" w:type="dxa"/>
            <w:bottom w:w="0" w:type="dxa"/>
          </w:tblCellMar>
        </w:tblPrEx>
        <w:trPr>
          <w:cantSplit/>
          <w:tblHeader/>
          <w:jc w:val="center"/>
        </w:trPr>
        <w:tc>
          <w:tcPr>
            <w:tcW w:w="699" w:type="dxa"/>
          </w:tcPr>
          <w:p w:rsidR="00E8785F" w:rsidRDefault="00740390">
            <w:pPr>
              <w:spacing w:after="120"/>
              <w:jc w:val="center"/>
              <w:rPr>
                <w:b/>
              </w:rPr>
            </w:pPr>
            <w:r>
              <w:rPr>
                <w:b/>
              </w:rPr>
              <w:t>Step</w:t>
            </w:r>
          </w:p>
        </w:tc>
        <w:tc>
          <w:tcPr>
            <w:tcW w:w="3613" w:type="dxa"/>
          </w:tcPr>
          <w:p w:rsidR="00E8785F" w:rsidRDefault="00740390">
            <w:pPr>
              <w:spacing w:after="120"/>
              <w:jc w:val="center"/>
              <w:rPr>
                <w:b/>
              </w:rPr>
            </w:pPr>
            <w:r>
              <w:rPr>
                <w:b/>
              </w:rPr>
              <w:t>Actor Action</w:t>
            </w:r>
          </w:p>
        </w:tc>
        <w:tc>
          <w:tcPr>
            <w:tcW w:w="4443" w:type="dxa"/>
          </w:tcPr>
          <w:p w:rsidR="00E8785F" w:rsidRDefault="00740390">
            <w:pPr>
              <w:spacing w:after="120"/>
              <w:jc w:val="center"/>
              <w:rPr>
                <w:b/>
              </w:rPr>
            </w:pPr>
            <w:r>
              <w:rPr>
                <w:b/>
              </w:rPr>
              <w:t>System Response</w:t>
            </w:r>
          </w:p>
        </w:tc>
      </w:tr>
      <w:tr w:rsidR="00E8785F">
        <w:tblPrEx>
          <w:tblCellMar>
            <w:top w:w="0" w:type="dxa"/>
            <w:bottom w:w="0" w:type="dxa"/>
          </w:tblCellMar>
        </w:tblPrEx>
        <w:trPr>
          <w:cantSplit/>
          <w:tblHeader/>
          <w:jc w:val="center"/>
        </w:trPr>
        <w:tc>
          <w:tcPr>
            <w:tcW w:w="699" w:type="dxa"/>
          </w:tcPr>
          <w:p w:rsidR="00E8785F" w:rsidRDefault="00740390">
            <w:pPr>
              <w:spacing w:after="120"/>
              <w:jc w:val="center"/>
              <w:rPr>
                <w:b/>
              </w:rPr>
            </w:pPr>
            <w:r>
              <w:rPr>
                <w:rFonts w:hint="eastAsia"/>
                <w:b/>
              </w:rPr>
              <w:t>1</w:t>
            </w:r>
          </w:p>
        </w:tc>
        <w:tc>
          <w:tcPr>
            <w:tcW w:w="3613" w:type="dxa"/>
          </w:tcPr>
          <w:p w:rsidR="00E8785F" w:rsidRDefault="00740390">
            <w:pPr>
              <w:spacing w:after="120"/>
            </w:pPr>
            <w:r>
              <w:rPr>
                <w:rFonts w:ascii="宋体" w:hAnsi="宋体" w:hint="eastAsia"/>
              </w:rPr>
              <w:t>报名编号</w:t>
            </w:r>
          </w:p>
        </w:tc>
        <w:tc>
          <w:tcPr>
            <w:tcW w:w="4443" w:type="dxa"/>
          </w:tcPr>
          <w:p w:rsidR="00E8785F" w:rsidRDefault="00E8785F">
            <w:pPr>
              <w:spacing w:after="120"/>
              <w:rPr>
                <w:b/>
              </w:rPr>
            </w:pPr>
          </w:p>
        </w:tc>
      </w:tr>
      <w:tr w:rsidR="00E8785F">
        <w:tblPrEx>
          <w:tblCellMar>
            <w:top w:w="0" w:type="dxa"/>
            <w:bottom w:w="0" w:type="dxa"/>
          </w:tblCellMar>
        </w:tblPrEx>
        <w:trPr>
          <w:cantSplit/>
          <w:trHeight w:val="143"/>
          <w:jc w:val="center"/>
        </w:trPr>
        <w:tc>
          <w:tcPr>
            <w:tcW w:w="699" w:type="dxa"/>
          </w:tcPr>
          <w:p w:rsidR="00E8785F" w:rsidRDefault="00740390">
            <w:pPr>
              <w:spacing w:after="120"/>
              <w:ind w:firstLineChars="100" w:firstLine="210"/>
            </w:pPr>
            <w:r>
              <w:rPr>
                <w:rFonts w:hint="eastAsia"/>
              </w:rPr>
              <w:t>2</w:t>
            </w:r>
          </w:p>
        </w:tc>
        <w:tc>
          <w:tcPr>
            <w:tcW w:w="3613" w:type="dxa"/>
          </w:tcPr>
          <w:p w:rsidR="00E8785F" w:rsidRDefault="00740390">
            <w:pPr>
              <w:spacing w:after="120"/>
            </w:pPr>
            <w:r>
              <w:rPr>
                <w:rFonts w:hint="eastAsia"/>
              </w:rPr>
              <w:t>日期</w:t>
            </w:r>
          </w:p>
        </w:tc>
        <w:tc>
          <w:tcPr>
            <w:tcW w:w="4443" w:type="dxa"/>
          </w:tcPr>
          <w:p w:rsidR="00E8785F" w:rsidRDefault="00E8785F">
            <w:pPr>
              <w:spacing w:after="120"/>
            </w:pPr>
          </w:p>
        </w:tc>
      </w:tr>
      <w:tr w:rsidR="00E8785F">
        <w:tblPrEx>
          <w:tblCellMar>
            <w:top w:w="0" w:type="dxa"/>
            <w:bottom w:w="0" w:type="dxa"/>
          </w:tblCellMar>
        </w:tblPrEx>
        <w:trPr>
          <w:cantSplit/>
          <w:trHeight w:val="143"/>
          <w:jc w:val="center"/>
        </w:trPr>
        <w:tc>
          <w:tcPr>
            <w:tcW w:w="699" w:type="dxa"/>
          </w:tcPr>
          <w:p w:rsidR="00E8785F" w:rsidRDefault="00740390">
            <w:pPr>
              <w:spacing w:after="120"/>
              <w:ind w:firstLineChars="100" w:firstLine="210"/>
            </w:pPr>
            <w:r>
              <w:rPr>
                <w:rFonts w:hint="eastAsia"/>
              </w:rPr>
              <w:t>3</w:t>
            </w:r>
          </w:p>
        </w:tc>
        <w:tc>
          <w:tcPr>
            <w:tcW w:w="3613" w:type="dxa"/>
          </w:tcPr>
          <w:p w:rsidR="00E8785F" w:rsidRDefault="00740390">
            <w:pPr>
              <w:spacing w:after="120"/>
            </w:pPr>
            <w:r>
              <w:rPr>
                <w:rFonts w:hint="eastAsia"/>
              </w:rPr>
              <w:t>点击“查询”</w:t>
            </w:r>
          </w:p>
        </w:tc>
        <w:tc>
          <w:tcPr>
            <w:tcW w:w="4443" w:type="dxa"/>
          </w:tcPr>
          <w:p w:rsidR="00E8785F" w:rsidRDefault="00740390">
            <w:pPr>
              <w:spacing w:after="120"/>
            </w:pPr>
            <w:r>
              <w:rPr>
                <w:rFonts w:hint="eastAsia"/>
              </w:rPr>
              <w:t>找到待审核的学生信息进行审核并填写审核结果</w:t>
            </w:r>
          </w:p>
        </w:tc>
      </w:tr>
      <w:tr w:rsidR="00E8785F">
        <w:tblPrEx>
          <w:tblCellMar>
            <w:top w:w="0" w:type="dxa"/>
            <w:bottom w:w="0" w:type="dxa"/>
          </w:tblCellMar>
        </w:tblPrEx>
        <w:trPr>
          <w:cantSplit/>
          <w:trHeight w:val="143"/>
          <w:jc w:val="center"/>
        </w:trPr>
        <w:tc>
          <w:tcPr>
            <w:tcW w:w="699" w:type="dxa"/>
          </w:tcPr>
          <w:p w:rsidR="00E8785F" w:rsidRDefault="00740390">
            <w:pPr>
              <w:spacing w:after="120"/>
              <w:ind w:firstLineChars="100" w:firstLine="210"/>
            </w:pPr>
            <w:r>
              <w:rPr>
                <w:rFonts w:hint="eastAsia"/>
              </w:rPr>
              <w:t>4</w:t>
            </w:r>
          </w:p>
        </w:tc>
        <w:tc>
          <w:tcPr>
            <w:tcW w:w="3613" w:type="dxa"/>
          </w:tcPr>
          <w:p w:rsidR="00E8785F" w:rsidRDefault="00740390">
            <w:pPr>
              <w:spacing w:after="120"/>
            </w:pPr>
            <w:r>
              <w:rPr>
                <w:rFonts w:hint="eastAsia"/>
              </w:rPr>
              <w:t>点击审核结果</w:t>
            </w:r>
          </w:p>
        </w:tc>
        <w:tc>
          <w:tcPr>
            <w:tcW w:w="4443" w:type="dxa"/>
          </w:tcPr>
          <w:p w:rsidR="00E8785F" w:rsidRDefault="00740390">
            <w:pPr>
              <w:spacing w:after="120"/>
            </w:pPr>
            <w:r>
              <w:rPr>
                <w:rFonts w:hint="eastAsia"/>
              </w:rPr>
              <w:t>在弹出页面中写入审核结果并点击确定</w:t>
            </w:r>
          </w:p>
        </w:tc>
      </w:tr>
    </w:tbl>
    <w:p w:rsidR="00E8785F" w:rsidRDefault="00E8785F">
      <w:pPr>
        <w:spacing w:after="120"/>
      </w:pPr>
    </w:p>
    <w:tbl>
      <w:tblPr>
        <w:tblW w:w="8337" w:type="dxa"/>
        <w:tblInd w:w="-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025"/>
      </w:tblGrid>
      <w:tr w:rsidR="00E8785F">
        <w:tblPrEx>
          <w:tblCellMar>
            <w:top w:w="0" w:type="dxa"/>
            <w:bottom w:w="0" w:type="dxa"/>
          </w:tblCellMar>
        </w:tblPrEx>
        <w:trPr>
          <w:cantSplit/>
          <w:tblHeader/>
        </w:trPr>
        <w:tc>
          <w:tcPr>
            <w:tcW w:w="8337" w:type="dxa"/>
            <w:gridSpan w:val="3"/>
            <w:shd w:val="pct20" w:color="auto" w:fill="auto"/>
          </w:tcPr>
          <w:p w:rsidR="00E8785F" w:rsidRDefault="00740390">
            <w:pPr>
              <w:spacing w:after="120"/>
              <w:jc w:val="center"/>
              <w:rPr>
                <w:b/>
              </w:rPr>
            </w:pPr>
            <w:r>
              <w:rPr>
                <w:b/>
              </w:rPr>
              <w:t xml:space="preserve">Primary Flow: </w:t>
            </w:r>
            <w:r>
              <w:rPr>
                <w:rFonts w:hint="eastAsia"/>
                <w:b/>
              </w:rPr>
              <w:t>学生主页面</w:t>
            </w:r>
          </w:p>
        </w:tc>
      </w:tr>
      <w:tr w:rsidR="00E8785F">
        <w:tblPrEx>
          <w:tblCellMar>
            <w:top w:w="0" w:type="dxa"/>
            <w:bottom w:w="0" w:type="dxa"/>
          </w:tblCellMar>
        </w:tblPrEx>
        <w:trPr>
          <w:cantSplit/>
          <w:tblHeader/>
        </w:trPr>
        <w:tc>
          <w:tcPr>
            <w:tcW w:w="699" w:type="dxa"/>
          </w:tcPr>
          <w:p w:rsidR="00E8785F" w:rsidRDefault="00740390">
            <w:pPr>
              <w:spacing w:after="120"/>
              <w:jc w:val="center"/>
              <w:rPr>
                <w:b/>
              </w:rPr>
            </w:pPr>
            <w:r>
              <w:rPr>
                <w:b/>
              </w:rPr>
              <w:t>Step</w:t>
            </w:r>
          </w:p>
        </w:tc>
        <w:tc>
          <w:tcPr>
            <w:tcW w:w="3613" w:type="dxa"/>
          </w:tcPr>
          <w:p w:rsidR="00E8785F" w:rsidRDefault="00740390">
            <w:pPr>
              <w:spacing w:after="120"/>
              <w:jc w:val="center"/>
              <w:rPr>
                <w:b/>
              </w:rPr>
            </w:pPr>
            <w:r>
              <w:rPr>
                <w:b/>
              </w:rPr>
              <w:t>Actor Action</w:t>
            </w:r>
          </w:p>
        </w:tc>
        <w:tc>
          <w:tcPr>
            <w:tcW w:w="4025" w:type="dxa"/>
          </w:tcPr>
          <w:p w:rsidR="00E8785F" w:rsidRDefault="00740390">
            <w:pPr>
              <w:spacing w:after="120"/>
              <w:jc w:val="center"/>
              <w:rPr>
                <w:b/>
              </w:rPr>
            </w:pPr>
            <w:r>
              <w:rPr>
                <w:b/>
              </w:rPr>
              <w:t>System Response</w:t>
            </w:r>
          </w:p>
        </w:tc>
      </w:tr>
      <w:tr w:rsidR="00E8785F">
        <w:tblPrEx>
          <w:tblCellMar>
            <w:top w:w="0" w:type="dxa"/>
            <w:bottom w:w="0" w:type="dxa"/>
          </w:tblCellMar>
        </w:tblPrEx>
        <w:trPr>
          <w:cantSplit/>
          <w:tblHeader/>
        </w:trPr>
        <w:tc>
          <w:tcPr>
            <w:tcW w:w="699" w:type="dxa"/>
          </w:tcPr>
          <w:p w:rsidR="00E8785F" w:rsidRDefault="00740390">
            <w:pPr>
              <w:spacing w:after="120"/>
              <w:jc w:val="center"/>
              <w:rPr>
                <w:b/>
              </w:rPr>
            </w:pPr>
            <w:r>
              <w:rPr>
                <w:rFonts w:hint="eastAsia"/>
                <w:b/>
              </w:rPr>
              <w:t>1</w:t>
            </w:r>
          </w:p>
        </w:tc>
        <w:tc>
          <w:tcPr>
            <w:tcW w:w="3613" w:type="dxa"/>
          </w:tcPr>
          <w:p w:rsidR="00E8785F" w:rsidRDefault="00740390">
            <w:pPr>
              <w:spacing w:after="120"/>
              <w:jc w:val="center"/>
            </w:pPr>
            <w:r>
              <w:rPr>
                <w:rFonts w:ascii="宋体" w:hAnsi="宋体" w:hint="eastAsia"/>
              </w:rPr>
              <w:t>查看审核状态</w:t>
            </w:r>
          </w:p>
        </w:tc>
        <w:tc>
          <w:tcPr>
            <w:tcW w:w="4025" w:type="dxa"/>
          </w:tcPr>
          <w:p w:rsidR="00E8785F" w:rsidRDefault="00740390">
            <w:pPr>
              <w:spacing w:after="120"/>
              <w:jc w:val="center"/>
              <w:rPr>
                <w:b/>
              </w:rPr>
            </w:pPr>
            <w:r>
              <w:rPr>
                <w:rFonts w:ascii="宋体" w:hAnsi="宋体" w:hint="eastAsia"/>
              </w:rPr>
              <w:t>并查看自己的邮箱看审核结果</w:t>
            </w:r>
          </w:p>
        </w:tc>
      </w:tr>
    </w:tbl>
    <w:p w:rsidR="00E8785F" w:rsidRDefault="00E8785F">
      <w:pPr>
        <w:spacing w:after="120"/>
      </w:pPr>
    </w:p>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lastRenderedPageBreak/>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spacing w:after="120"/>
              <w:rPr>
                <w:rFonts w:ascii="Arial" w:hAnsi="Arial"/>
                <w:b/>
                <w:sz w:val="20"/>
                <w:szCs w:val="20"/>
              </w:rPr>
            </w:pPr>
            <w:r>
              <w:rPr>
                <w:rFonts w:ascii="Arial" w:hAnsi="Arial"/>
                <w:b/>
                <w:sz w:val="20"/>
                <w:szCs w:val="20"/>
                <w:lang w:eastAsia="en-US"/>
              </w:rPr>
              <w:t xml:space="preserve">Page </w:t>
            </w:r>
            <w:r>
              <w:rPr>
                <w:rFonts w:ascii="Arial" w:hAnsi="Arial" w:hint="eastAsia"/>
                <w:b/>
                <w:sz w:val="20"/>
                <w:szCs w:val="20"/>
              </w:rPr>
              <w:t>Name</w:t>
            </w:r>
            <w:r>
              <w:rPr>
                <w:rFonts w:ascii="Arial" w:hAnsi="Arial"/>
                <w:b/>
                <w:sz w:val="20"/>
                <w:szCs w:val="20"/>
                <w:lang w:eastAsia="en-US"/>
              </w:rPr>
              <w:t>:</w:t>
            </w:r>
            <w:r>
              <w:rPr>
                <w:rFonts w:ascii="Arial" w:hAnsi="Arial" w:hint="eastAsia"/>
                <w:b/>
                <w:sz w:val="20"/>
                <w:szCs w:val="20"/>
              </w:rPr>
              <w:t xml:space="preserve"> </w:t>
            </w:r>
            <w:r>
              <w:rPr>
                <w:rFonts w:ascii="Arial" w:hAnsi="Arial" w:hint="eastAsia"/>
                <w:b/>
                <w:sz w:val="20"/>
                <w:szCs w:val="20"/>
              </w:rPr>
              <w:t>教师</w:t>
            </w:r>
            <w:r>
              <w:rPr>
                <w:rFonts w:ascii="Arial" w:hAnsi="Arial" w:hint="eastAsia"/>
                <w:b/>
                <w:sz w:val="20"/>
                <w:szCs w:val="20"/>
                <w:lang w:eastAsia="en-US"/>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报名编号</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日期</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DateTime</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点击“查询”</w:t>
            </w:r>
          </w:p>
        </w:tc>
        <w:tc>
          <w:tcPr>
            <w:tcW w:w="2045" w:type="dxa"/>
          </w:tcPr>
          <w:p w:rsidR="00E8785F" w:rsidRDefault="00740390">
            <w:pPr>
              <w:spacing w:after="120"/>
            </w:pPr>
            <w:r>
              <w:rPr>
                <w:rFonts w:hint="eastAsia"/>
              </w:rPr>
              <w:t>点击按钮</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点击审核结果按钮</w:t>
            </w:r>
          </w:p>
        </w:tc>
        <w:tc>
          <w:tcPr>
            <w:tcW w:w="2045" w:type="dxa"/>
          </w:tcPr>
          <w:p w:rsidR="00E8785F" w:rsidRDefault="00740390">
            <w:pPr>
              <w:spacing w:after="120"/>
            </w:pPr>
            <w:r>
              <w:rPr>
                <w:rFonts w:hint="eastAsia"/>
              </w:rPr>
              <w:t>点击按钮</w:t>
            </w:r>
          </w:p>
        </w:tc>
        <w:tc>
          <w:tcPr>
            <w:tcW w:w="1289" w:type="dxa"/>
          </w:tcPr>
          <w:p w:rsidR="00E8785F" w:rsidRDefault="00E8785F">
            <w:pPr>
              <w:spacing w:after="120"/>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line="360" w:lineRule="auto"/>
        <w:rPr>
          <w:rFonts w:ascii="宋体" w:hAnsi="宋体" w:cs="Courier New"/>
          <w:sz w:val="24"/>
        </w:rPr>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spacing w:after="120"/>
              <w:rPr>
                <w:rFonts w:ascii="Arial" w:hAnsi="Arial"/>
                <w:b/>
                <w:sz w:val="20"/>
                <w:szCs w:val="20"/>
              </w:rPr>
            </w:pPr>
            <w:r>
              <w:rPr>
                <w:rFonts w:ascii="Arial" w:hAnsi="Arial"/>
                <w:b/>
                <w:sz w:val="20"/>
                <w:szCs w:val="20"/>
                <w:lang w:eastAsia="en-US"/>
              </w:rPr>
              <w:t xml:space="preserve">Page </w:t>
            </w:r>
            <w:r>
              <w:rPr>
                <w:rFonts w:ascii="Arial" w:hAnsi="Arial" w:hint="eastAsia"/>
                <w:b/>
                <w:sz w:val="20"/>
                <w:szCs w:val="20"/>
              </w:rPr>
              <w:t>Name</w:t>
            </w:r>
            <w:r>
              <w:rPr>
                <w:rFonts w:ascii="Arial" w:hAnsi="Arial"/>
                <w:b/>
                <w:sz w:val="20"/>
                <w:szCs w:val="20"/>
                <w:lang w:eastAsia="en-US"/>
              </w:rPr>
              <w:t>:</w:t>
            </w:r>
            <w:r>
              <w:rPr>
                <w:rFonts w:ascii="Arial" w:hAnsi="Arial" w:hint="eastAsia"/>
                <w:b/>
                <w:sz w:val="20"/>
                <w:szCs w:val="20"/>
              </w:rPr>
              <w:t xml:space="preserve"> </w:t>
            </w:r>
            <w:r>
              <w:rPr>
                <w:rFonts w:ascii="Arial" w:hAnsi="Arial" w:hint="eastAsia"/>
                <w:b/>
                <w:sz w:val="20"/>
                <w:szCs w:val="20"/>
              </w:rPr>
              <w:t>学生主</w:t>
            </w:r>
            <w:r>
              <w:rPr>
                <w:rFonts w:ascii="Arial" w:hAnsi="Arial" w:hint="eastAsia"/>
                <w:b/>
                <w:sz w:val="20"/>
                <w:szCs w:val="20"/>
                <w:lang w:eastAsia="en-US"/>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查看审核结果</w:t>
            </w:r>
          </w:p>
        </w:tc>
        <w:tc>
          <w:tcPr>
            <w:tcW w:w="2045" w:type="dxa"/>
          </w:tcPr>
          <w:p w:rsidR="00E8785F" w:rsidRDefault="00740390">
            <w:pPr>
              <w:spacing w:after="120"/>
            </w:pPr>
            <w:r>
              <w:rPr>
                <w:rFonts w:hint="eastAsia"/>
              </w:rPr>
              <w:t>表格</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Table</w:t>
            </w:r>
          </w:p>
        </w:tc>
        <w:tc>
          <w:tcPr>
            <w:tcW w:w="2448" w:type="dxa"/>
          </w:tcPr>
          <w:p w:rsidR="00E8785F" w:rsidRDefault="00740390">
            <w:pPr>
              <w:spacing w:after="120"/>
            </w:pPr>
            <w:r>
              <w:rPr>
                <w:rFonts w:hint="eastAsia"/>
              </w:rPr>
              <w:t>String</w:t>
            </w:r>
          </w:p>
        </w:tc>
      </w:tr>
    </w:tbl>
    <w:p w:rsidR="00E8785F" w:rsidRDefault="00E8785F">
      <w:pPr>
        <w:spacing w:line="360" w:lineRule="auto"/>
        <w:rPr>
          <w:rFonts w:ascii="宋体" w:hAnsi="宋体" w:cs="Courier New"/>
          <w:sz w:val="24"/>
        </w:rPr>
      </w:pPr>
    </w:p>
    <w:p w:rsidR="00E8785F" w:rsidRDefault="00740390">
      <w:pPr>
        <w:pStyle w:val="3"/>
      </w:pPr>
      <w:bookmarkStart w:id="55" w:name="_Toc5439"/>
      <w:bookmarkStart w:id="56" w:name="_Toc1190"/>
      <w:bookmarkStart w:id="57" w:name="_Toc328333761"/>
      <w:r>
        <w:rPr>
          <w:rFonts w:hint="eastAsia"/>
        </w:rPr>
        <w:t>打印资格审查表</w:t>
      </w:r>
      <w:bookmarkEnd w:id="55"/>
      <w:bookmarkEnd w:id="56"/>
      <w:bookmarkEnd w:id="57"/>
    </w:p>
    <w:p w:rsidR="00E8785F" w:rsidRDefault="00740390">
      <w:pPr>
        <w:pStyle w:val="4"/>
      </w:pPr>
      <w:r>
        <w:rPr>
          <w:rFonts w:hint="eastAsia"/>
        </w:rPr>
        <w:t>程序描述</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6"/>
        <w:gridCol w:w="3613"/>
        <w:gridCol w:w="3758"/>
      </w:tblGrid>
      <w:tr w:rsidR="00E8785F">
        <w:tblPrEx>
          <w:tblCellMar>
            <w:top w:w="0" w:type="dxa"/>
            <w:bottom w:w="0" w:type="dxa"/>
          </w:tblCellMar>
        </w:tblPrEx>
        <w:trPr>
          <w:cantSplit/>
          <w:tblHeader/>
          <w:jc w:val="center"/>
        </w:trPr>
        <w:tc>
          <w:tcPr>
            <w:tcW w:w="8217" w:type="dxa"/>
            <w:gridSpan w:val="3"/>
            <w:shd w:val="pct20" w:color="auto" w:fill="auto"/>
          </w:tcPr>
          <w:p w:rsidR="00E8785F" w:rsidRDefault="00740390">
            <w:pPr>
              <w:spacing w:after="120"/>
              <w:rPr>
                <w:b/>
              </w:rPr>
            </w:pPr>
            <w:r>
              <w:rPr>
                <w:b/>
              </w:rPr>
              <w:t xml:space="preserve">Primary Flow: </w:t>
            </w:r>
            <w:r>
              <w:rPr>
                <w:rFonts w:hint="eastAsia"/>
                <w:b/>
              </w:rPr>
              <w:t>学生主页面</w:t>
            </w:r>
          </w:p>
        </w:tc>
      </w:tr>
      <w:tr w:rsidR="00E8785F">
        <w:tblPrEx>
          <w:tblCellMar>
            <w:top w:w="0" w:type="dxa"/>
            <w:bottom w:w="0" w:type="dxa"/>
          </w:tblCellMar>
        </w:tblPrEx>
        <w:trPr>
          <w:cantSplit/>
          <w:tblHeader/>
          <w:jc w:val="center"/>
        </w:trPr>
        <w:tc>
          <w:tcPr>
            <w:tcW w:w="846" w:type="dxa"/>
          </w:tcPr>
          <w:p w:rsidR="00E8785F" w:rsidRDefault="00740390">
            <w:pPr>
              <w:spacing w:after="120"/>
              <w:jc w:val="center"/>
              <w:rPr>
                <w:b/>
              </w:rPr>
            </w:pPr>
            <w:r>
              <w:rPr>
                <w:b/>
              </w:rPr>
              <w:t>Step</w:t>
            </w:r>
          </w:p>
        </w:tc>
        <w:tc>
          <w:tcPr>
            <w:tcW w:w="3613" w:type="dxa"/>
          </w:tcPr>
          <w:p w:rsidR="00E8785F" w:rsidRDefault="00740390">
            <w:pPr>
              <w:spacing w:after="120"/>
              <w:jc w:val="center"/>
              <w:rPr>
                <w:b/>
              </w:rPr>
            </w:pPr>
            <w:r>
              <w:rPr>
                <w:b/>
              </w:rPr>
              <w:t>Actor Action</w:t>
            </w:r>
          </w:p>
        </w:tc>
        <w:tc>
          <w:tcPr>
            <w:tcW w:w="3758" w:type="dxa"/>
          </w:tcPr>
          <w:p w:rsidR="00E8785F" w:rsidRDefault="00740390">
            <w:pPr>
              <w:spacing w:after="120"/>
              <w:jc w:val="center"/>
              <w:rPr>
                <w:b/>
              </w:rPr>
            </w:pPr>
            <w:r>
              <w:rPr>
                <w:b/>
              </w:rPr>
              <w:t>System Response</w:t>
            </w:r>
          </w:p>
        </w:tc>
      </w:tr>
      <w:tr w:rsidR="00E8785F">
        <w:tblPrEx>
          <w:tblCellMar>
            <w:top w:w="0" w:type="dxa"/>
            <w:bottom w:w="0" w:type="dxa"/>
          </w:tblCellMar>
        </w:tblPrEx>
        <w:trPr>
          <w:cantSplit/>
          <w:tblHeader/>
          <w:jc w:val="center"/>
        </w:trPr>
        <w:tc>
          <w:tcPr>
            <w:tcW w:w="846" w:type="dxa"/>
          </w:tcPr>
          <w:p w:rsidR="00E8785F" w:rsidRDefault="00740390">
            <w:pPr>
              <w:spacing w:after="120"/>
              <w:jc w:val="center"/>
              <w:rPr>
                <w:b/>
              </w:rPr>
            </w:pPr>
            <w:r>
              <w:rPr>
                <w:rFonts w:hint="eastAsia"/>
                <w:b/>
              </w:rPr>
              <w:t>1</w:t>
            </w:r>
          </w:p>
        </w:tc>
        <w:tc>
          <w:tcPr>
            <w:tcW w:w="3613" w:type="dxa"/>
          </w:tcPr>
          <w:p w:rsidR="00E8785F" w:rsidRDefault="00740390">
            <w:pPr>
              <w:spacing w:after="120"/>
            </w:pPr>
            <w:r>
              <w:rPr>
                <w:rFonts w:ascii="宋体" w:hAnsi="宋体" w:hint="eastAsia"/>
              </w:rPr>
              <w:t>点击“下载资格审查表”</w:t>
            </w:r>
          </w:p>
        </w:tc>
        <w:tc>
          <w:tcPr>
            <w:tcW w:w="3758" w:type="dxa"/>
          </w:tcPr>
          <w:p w:rsidR="00E8785F" w:rsidRDefault="00740390">
            <w:pPr>
              <w:spacing w:after="120"/>
              <w:rPr>
                <w:b/>
              </w:rPr>
            </w:pPr>
            <w:r>
              <w:rPr>
                <w:rFonts w:ascii="宋体" w:hAnsi="宋体" w:hint="eastAsia"/>
              </w:rPr>
              <w:t>下载pdf格式表格</w:t>
            </w:r>
          </w:p>
        </w:tc>
      </w:tr>
    </w:tbl>
    <w:p w:rsidR="00E8785F" w:rsidRDefault="00E8785F">
      <w:pPr>
        <w:spacing w:after="120"/>
      </w:pPr>
    </w:p>
    <w:p w:rsidR="00E8785F" w:rsidRDefault="00740390">
      <w:pPr>
        <w:keepNext/>
        <w:tabs>
          <w:tab w:val="left" w:pos="1304"/>
        </w:tabs>
        <w:spacing w:before="240" w:after="60"/>
        <w:outlineLvl w:val="3"/>
        <w:rPr>
          <w:b/>
          <w:bCs/>
          <w:szCs w:val="28"/>
        </w:rPr>
      </w:pPr>
      <w:r>
        <w:rPr>
          <w:rFonts w:hint="eastAsia"/>
          <w:b/>
          <w:bCs/>
          <w:szCs w:val="28"/>
        </w:rPr>
        <w:t>用户界面说明</w:t>
      </w:r>
    </w:p>
    <w:p w:rsidR="00E8785F" w:rsidRDefault="00E8785F">
      <w:pPr>
        <w:spacing w:after="120"/>
      </w:pP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029"/>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029"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330" w:type="dxa"/>
            <w:gridSpan w:val="5"/>
            <w:shd w:val="clear" w:color="auto" w:fill="E6E6E6"/>
          </w:tcPr>
          <w:p w:rsidR="00E8785F" w:rsidRDefault="00740390">
            <w:pPr>
              <w:spacing w:after="120"/>
              <w:rPr>
                <w:rFonts w:ascii="Arial" w:hAnsi="Arial"/>
                <w:b/>
                <w:sz w:val="20"/>
                <w:szCs w:val="20"/>
              </w:rPr>
            </w:pPr>
            <w:r>
              <w:rPr>
                <w:rFonts w:ascii="Arial" w:hAnsi="Arial"/>
                <w:b/>
                <w:sz w:val="20"/>
                <w:szCs w:val="20"/>
                <w:lang w:eastAsia="en-US"/>
              </w:rPr>
              <w:t xml:space="preserve">Page </w:t>
            </w:r>
            <w:r>
              <w:rPr>
                <w:rFonts w:ascii="Arial" w:hAnsi="Arial" w:hint="eastAsia"/>
                <w:b/>
                <w:sz w:val="20"/>
                <w:szCs w:val="20"/>
              </w:rPr>
              <w:t>Name</w:t>
            </w:r>
            <w:r>
              <w:rPr>
                <w:rFonts w:ascii="Arial" w:hAnsi="Arial"/>
                <w:b/>
                <w:sz w:val="20"/>
                <w:szCs w:val="20"/>
                <w:lang w:eastAsia="en-US"/>
              </w:rPr>
              <w:t>:</w:t>
            </w:r>
            <w:r>
              <w:rPr>
                <w:rFonts w:ascii="Arial" w:hAnsi="Arial" w:hint="eastAsia"/>
                <w:b/>
                <w:sz w:val="20"/>
                <w:szCs w:val="20"/>
              </w:rPr>
              <w:t xml:space="preserve"> </w:t>
            </w:r>
            <w:r>
              <w:rPr>
                <w:rFonts w:ascii="Arial" w:hAnsi="Arial" w:hint="eastAsia"/>
                <w:b/>
                <w:sz w:val="20"/>
                <w:szCs w:val="20"/>
              </w:rPr>
              <w:t>教师</w:t>
            </w:r>
            <w:r>
              <w:rPr>
                <w:rFonts w:ascii="Arial" w:hAnsi="Arial" w:hint="eastAsia"/>
                <w:b/>
                <w:sz w:val="20"/>
                <w:szCs w:val="20"/>
                <w:lang w:eastAsia="en-US"/>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点击下载</w:t>
            </w:r>
          </w:p>
        </w:tc>
        <w:tc>
          <w:tcPr>
            <w:tcW w:w="2045" w:type="dxa"/>
          </w:tcPr>
          <w:p w:rsidR="00E8785F" w:rsidRDefault="00740390">
            <w:pPr>
              <w:spacing w:after="120"/>
            </w:pPr>
            <w:r>
              <w:rPr>
                <w:rFonts w:hint="eastAsia"/>
              </w:rPr>
              <w:t>点击下载按钮</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029" w:type="dxa"/>
          </w:tcPr>
          <w:p w:rsidR="00E8785F" w:rsidRDefault="00E8785F">
            <w:pPr>
              <w:spacing w:after="120"/>
            </w:pPr>
          </w:p>
        </w:tc>
      </w:tr>
    </w:tbl>
    <w:p w:rsidR="00E8785F" w:rsidRDefault="00E8785F">
      <w:pPr>
        <w:spacing w:after="120"/>
        <w:rPr>
          <w:rFonts w:hAnsi="宋体"/>
          <w:sz w:val="24"/>
        </w:rPr>
      </w:pPr>
    </w:p>
    <w:p w:rsidR="00E8785F" w:rsidRDefault="00740390">
      <w:pPr>
        <w:pStyle w:val="3"/>
      </w:pPr>
      <w:bookmarkStart w:id="58" w:name="_Toc13027"/>
      <w:bookmarkStart w:id="59" w:name="_Toc328333762"/>
      <w:bookmarkStart w:id="60" w:name="_Toc17493"/>
      <w:r>
        <w:rPr>
          <w:rFonts w:hint="eastAsia"/>
        </w:rPr>
        <w:t>现场补报</w:t>
      </w:r>
      <w:bookmarkEnd w:id="58"/>
      <w:bookmarkEnd w:id="59"/>
      <w:bookmarkEnd w:id="60"/>
    </w:p>
    <w:p w:rsidR="00E8785F" w:rsidRDefault="00740390">
      <w:pPr>
        <w:pStyle w:val="4"/>
      </w:pPr>
      <w:r>
        <w:rPr>
          <w:rFonts w:hint="eastAsia"/>
        </w:rPr>
        <w:t>程序描述</w:t>
      </w:r>
    </w:p>
    <w:p w:rsidR="00E8785F" w:rsidRDefault="00E8785F"/>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spacing w:after="120"/>
              <w:rPr>
                <w:b/>
              </w:rPr>
            </w:pPr>
            <w:r>
              <w:rPr>
                <w:b/>
              </w:rPr>
              <w:t xml:space="preserve">Primary Flow: </w:t>
            </w:r>
            <w:r>
              <w:rPr>
                <w:rFonts w:hint="eastAsia"/>
                <w:b/>
              </w:rPr>
              <w:t>教师后台注册页面</w:t>
            </w:r>
          </w:p>
        </w:tc>
      </w:tr>
      <w:tr w:rsidR="00E8785F">
        <w:tblPrEx>
          <w:tblCellMar>
            <w:top w:w="0" w:type="dxa"/>
            <w:bottom w:w="0" w:type="dxa"/>
          </w:tblCellMar>
        </w:tblPrEx>
        <w:trPr>
          <w:cantSplit/>
          <w:tblHeader/>
          <w:jc w:val="center"/>
        </w:trPr>
        <w:tc>
          <w:tcPr>
            <w:tcW w:w="699" w:type="dxa"/>
          </w:tcPr>
          <w:p w:rsidR="00E8785F" w:rsidRDefault="00740390">
            <w:pPr>
              <w:spacing w:after="120"/>
              <w:jc w:val="center"/>
              <w:rPr>
                <w:b/>
              </w:rPr>
            </w:pPr>
            <w:r>
              <w:rPr>
                <w:b/>
              </w:rPr>
              <w:lastRenderedPageBreak/>
              <w:t>Step</w:t>
            </w:r>
          </w:p>
        </w:tc>
        <w:tc>
          <w:tcPr>
            <w:tcW w:w="3613" w:type="dxa"/>
          </w:tcPr>
          <w:p w:rsidR="00E8785F" w:rsidRDefault="00740390">
            <w:pPr>
              <w:spacing w:after="120"/>
              <w:jc w:val="center"/>
              <w:rPr>
                <w:b/>
              </w:rPr>
            </w:pPr>
            <w:r>
              <w:rPr>
                <w:b/>
              </w:rPr>
              <w:t>Actor Action</w:t>
            </w:r>
          </w:p>
        </w:tc>
        <w:tc>
          <w:tcPr>
            <w:tcW w:w="4443" w:type="dxa"/>
          </w:tcPr>
          <w:p w:rsidR="00E8785F" w:rsidRDefault="00740390">
            <w:pPr>
              <w:spacing w:after="120"/>
              <w:jc w:val="center"/>
              <w:rPr>
                <w:b/>
              </w:rPr>
            </w:pPr>
            <w:r>
              <w:rPr>
                <w:b/>
              </w:rPr>
              <w:t>System Response</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rFonts w:ascii="宋体" w:hAnsi="宋体"/>
              </w:rPr>
            </w:pPr>
            <w:r>
              <w:rPr>
                <w:rFonts w:ascii="宋体" w:hAnsi="宋体" w:hint="eastAsia"/>
              </w:rPr>
              <w:t xml:space="preserve">姓名： </w:t>
            </w:r>
          </w:p>
        </w:tc>
        <w:tc>
          <w:tcPr>
            <w:tcW w:w="4443" w:type="dxa"/>
          </w:tcPr>
          <w:p w:rsidR="00E8785F" w:rsidRDefault="00740390">
            <w:pPr>
              <w:spacing w:after="120"/>
              <w:rPr>
                <w:b/>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性别：</w:t>
            </w:r>
            <w:r>
              <w:rPr>
                <w:rFonts w:hint="eastAsia"/>
              </w:rPr>
              <w:t xml:space="preserve"> </w:t>
            </w:r>
          </w:p>
        </w:tc>
        <w:tc>
          <w:tcPr>
            <w:tcW w:w="4443" w:type="dxa"/>
          </w:tcPr>
          <w:p w:rsidR="00E8785F" w:rsidRDefault="00740390">
            <w:pPr>
              <w:spacing w:after="120"/>
              <w:rPr>
                <w:b/>
              </w:rPr>
            </w:pPr>
            <w:r>
              <w:rPr>
                <w:rFonts w:ascii="宋体" w:hAnsi="宋体" w:hint="eastAsia"/>
              </w:rPr>
              <w:t>0表示女生，1表示男生</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考生来源代码：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技术职称代码：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行政职务代码：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名族代码：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出生日期：</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YYYY/MM/DD</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证件类型：</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证件号码：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不同的证件有不同的格式，如省份证为16或18位数字</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政治面貌代码：</w:t>
            </w:r>
            <w:r>
              <w:rPr>
                <w:rFonts w:hint="eastAsia"/>
              </w:rPr>
              <w:t xml:space="preserve"> </w:t>
            </w:r>
          </w:p>
        </w:tc>
        <w:tc>
          <w:tcPr>
            <w:tcW w:w="4443" w:type="dxa"/>
          </w:tcPr>
          <w:p w:rsidR="00E8785F" w:rsidRDefault="00740390">
            <w:pPr>
              <w:spacing w:after="120"/>
              <w:rPr>
                <w:b/>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籍贯行政区代码：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专科毕业学校名称：</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如未在专科上过学可以选无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专科毕业专业名称：</w:t>
            </w:r>
            <w:r>
              <w:rPr>
                <w:rFonts w:hint="eastAsia"/>
              </w:rPr>
              <w:t xml:space="preserve"> </w:t>
            </w:r>
          </w:p>
        </w:tc>
        <w:tc>
          <w:tcPr>
            <w:tcW w:w="4443" w:type="dxa"/>
          </w:tcPr>
          <w:p w:rsidR="00E8785F" w:rsidRDefault="00740390">
            <w:pPr>
              <w:spacing w:after="120"/>
              <w:rPr>
                <w:b/>
              </w:rPr>
            </w:pPr>
            <w:r>
              <w:rPr>
                <w:rFonts w:ascii="宋体" w:hAnsi="宋体" w:hint="eastAsia"/>
              </w:rPr>
              <w:t>如未在专科上过学可以选无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专科毕业年月：</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如未在专科上过学可以选无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专科毕业证书号码：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如未在专科上过学可以选无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本科毕业学校代码：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本科毕业年月：</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本科毕业专业名称：</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本科毕业证书号码：</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ascii="宋体" w:hAnsi="宋体" w:hint="eastAsia"/>
              </w:rPr>
              <w:t>学士学位：</w:t>
            </w:r>
            <w:r>
              <w:rPr>
                <w:rFonts w:hint="eastAsia"/>
              </w:rPr>
              <w:t xml:space="preserve"> </w:t>
            </w:r>
          </w:p>
        </w:tc>
        <w:tc>
          <w:tcPr>
            <w:tcW w:w="4443" w:type="dxa"/>
          </w:tcPr>
          <w:p w:rsidR="00E8785F" w:rsidRDefault="00740390">
            <w:pPr>
              <w:spacing w:after="120"/>
              <w:rPr>
                <w:rFonts w:ascii="宋体" w:hAnsi="宋体"/>
              </w:rPr>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hint="eastAsia"/>
                <w:szCs w:val="21"/>
              </w:rPr>
              <w:t>学士学位类别代码：</w:t>
            </w:r>
            <w:r>
              <w:rPr>
                <w:rFonts w:hint="eastAsia"/>
              </w:rPr>
              <w:t xml:space="preserve"> </w:t>
            </w:r>
          </w:p>
        </w:tc>
        <w:tc>
          <w:tcPr>
            <w:tcW w:w="4443" w:type="dxa"/>
          </w:tcPr>
          <w:p w:rsidR="00E8785F" w:rsidRDefault="00740390">
            <w:pPr>
              <w:spacing w:after="120"/>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hint="eastAsia"/>
                <w:szCs w:val="21"/>
              </w:rPr>
              <w:t>学士学位学校代码：</w:t>
            </w:r>
            <w:r>
              <w:rPr>
                <w:rFonts w:hint="eastAsia"/>
              </w:rPr>
              <w:t xml:space="preserve"> </w:t>
            </w:r>
          </w:p>
        </w:tc>
        <w:tc>
          <w:tcPr>
            <w:tcW w:w="4443" w:type="dxa"/>
          </w:tcPr>
          <w:p w:rsidR="00E8785F" w:rsidRDefault="00740390">
            <w:pPr>
              <w:spacing w:after="120"/>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hint="eastAsia"/>
                <w:szCs w:val="21"/>
              </w:rPr>
              <w:t>学士学位专业代码：</w:t>
            </w:r>
            <w:r>
              <w:rPr>
                <w:rFonts w:hint="eastAsia"/>
              </w:rPr>
              <w:t xml:space="preserve"> </w:t>
            </w:r>
          </w:p>
        </w:tc>
        <w:tc>
          <w:tcPr>
            <w:tcW w:w="4443" w:type="dxa"/>
          </w:tcPr>
          <w:p w:rsidR="00E8785F" w:rsidRDefault="00740390">
            <w:pPr>
              <w:spacing w:after="120"/>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hint="eastAsia"/>
                <w:szCs w:val="21"/>
              </w:rPr>
              <w:t>学士学位证书号码：</w:t>
            </w:r>
            <w:r>
              <w:rPr>
                <w:rFonts w:hint="eastAsia"/>
              </w:rPr>
              <w:t xml:space="preserve"> </w:t>
            </w:r>
          </w:p>
        </w:tc>
        <w:tc>
          <w:tcPr>
            <w:tcW w:w="4443" w:type="dxa"/>
          </w:tcPr>
          <w:p w:rsidR="00E8785F" w:rsidRDefault="00740390">
            <w:pPr>
              <w:spacing w:after="120"/>
              <w:rPr>
                <w:szCs w:val="21"/>
              </w:rPr>
            </w:pPr>
            <w:r>
              <w:rPr>
                <w:rFonts w:ascii="宋体" w:hAnsi="宋体" w:hint="eastAsia"/>
              </w:rPr>
              <w:t>如未在本科上过学可以选无</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pPr>
            <w:r>
              <w:rPr>
                <w:rFonts w:hint="eastAsia"/>
                <w:szCs w:val="21"/>
              </w:rPr>
              <w:t>报考研究方向：</w:t>
            </w:r>
            <w:r>
              <w:rPr>
                <w:rFonts w:hint="eastAsia"/>
              </w:rPr>
              <w:t xml:space="preserve"> </w:t>
            </w:r>
          </w:p>
        </w:tc>
        <w:tc>
          <w:tcPr>
            <w:tcW w:w="4443" w:type="dxa"/>
          </w:tcPr>
          <w:p w:rsidR="00E8785F" w:rsidRDefault="00740390">
            <w:pPr>
              <w:spacing w:after="120"/>
              <w:rPr>
                <w:szCs w:val="21"/>
              </w:rPr>
            </w:pPr>
            <w:r>
              <w:rPr>
                <w:rFonts w:hint="eastAsia"/>
                <w:szCs w:val="21"/>
              </w:rPr>
              <w:t>0</w:t>
            </w:r>
            <w:r>
              <w:rPr>
                <w:rFonts w:hint="eastAsia"/>
                <w:szCs w:val="21"/>
              </w:rPr>
              <w:t>表示软件开技术方向，</w:t>
            </w:r>
            <w:r>
              <w:rPr>
                <w:rFonts w:hint="eastAsia"/>
                <w:szCs w:val="21"/>
              </w:rPr>
              <w:t>1</w:t>
            </w:r>
            <w:r>
              <w:rPr>
                <w:rFonts w:hint="eastAsia"/>
                <w:szCs w:val="21"/>
              </w:rPr>
              <w:t>表示软件项目管理方向，</w:t>
            </w:r>
            <w:r>
              <w:rPr>
                <w:rFonts w:hint="eastAsia"/>
                <w:szCs w:val="21"/>
              </w:rPr>
              <w:t>2</w:t>
            </w:r>
            <w:r>
              <w:rPr>
                <w:rFonts w:hint="eastAsia"/>
                <w:szCs w:val="21"/>
              </w:rPr>
              <w:t>表示嵌入式软件方向，</w:t>
            </w:r>
            <w:r>
              <w:rPr>
                <w:rFonts w:hint="eastAsia"/>
                <w:szCs w:val="21"/>
              </w:rPr>
              <w:t>3</w:t>
            </w:r>
            <w:r>
              <w:rPr>
                <w:rFonts w:hint="eastAsia"/>
                <w:szCs w:val="21"/>
              </w:rPr>
              <w:t>表示金融信息技术方向，</w:t>
            </w:r>
            <w:r>
              <w:rPr>
                <w:rFonts w:hint="eastAsia"/>
                <w:szCs w:val="21"/>
              </w:rPr>
              <w:t>4</w:t>
            </w:r>
            <w:r>
              <w:rPr>
                <w:rFonts w:hint="eastAsia"/>
                <w:szCs w:val="21"/>
              </w:rPr>
              <w:t>表示商务智能技术方向，</w:t>
            </w:r>
            <w:r>
              <w:rPr>
                <w:rFonts w:hint="eastAsia"/>
                <w:szCs w:val="21"/>
              </w:rPr>
              <w:t>5</w:t>
            </w:r>
            <w:r>
              <w:rPr>
                <w:rFonts w:hint="eastAsia"/>
                <w:szCs w:val="21"/>
              </w:rPr>
              <w:t>表示信息产品设计方向，</w:t>
            </w:r>
            <w:r>
              <w:rPr>
                <w:rFonts w:hint="eastAsia"/>
                <w:szCs w:val="21"/>
              </w:rPr>
              <w:t>6</w:t>
            </w:r>
            <w:r>
              <w:rPr>
                <w:rFonts w:hint="eastAsia"/>
                <w:szCs w:val="21"/>
              </w:rPr>
              <w:t>表示移动互联网与游戏开发技术方向，</w:t>
            </w:r>
            <w:r>
              <w:rPr>
                <w:rFonts w:hint="eastAsia"/>
                <w:szCs w:val="21"/>
              </w:rPr>
              <w:t>7</w:t>
            </w:r>
            <w:r>
              <w:rPr>
                <w:rFonts w:hint="eastAsia"/>
                <w:szCs w:val="21"/>
              </w:rPr>
              <w:t>表示软件与服务工程方向，</w:t>
            </w:r>
            <w:r>
              <w:rPr>
                <w:rFonts w:hint="eastAsia"/>
                <w:szCs w:val="21"/>
              </w:rPr>
              <w:t>8</w:t>
            </w:r>
            <w:r>
              <w:rPr>
                <w:rFonts w:hint="eastAsia"/>
                <w:szCs w:val="21"/>
              </w:rPr>
              <w:t>表示现代物流信息技术方向</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学士学位授予年月：</w:t>
            </w:r>
            <w:r>
              <w:rPr>
                <w:rFonts w:hint="eastAsia"/>
                <w:szCs w:val="21"/>
              </w:rPr>
              <w:t>yyyy/mm/dd</w:t>
            </w:r>
          </w:p>
        </w:tc>
        <w:tc>
          <w:tcPr>
            <w:tcW w:w="4443" w:type="dxa"/>
          </w:tcPr>
          <w:p w:rsidR="00E8785F" w:rsidRDefault="00740390">
            <w:pPr>
              <w:spacing w:after="120"/>
              <w:rPr>
                <w:b/>
              </w:rPr>
            </w:pPr>
            <w:r>
              <w:rPr>
                <w:rFonts w:hint="eastAsia"/>
                <w:szCs w:val="21"/>
              </w:rPr>
              <w:t>yyyy/mm/dd</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硕士招生学校代码：</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硕士学位类别代码：</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专业领域代码：</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应试语种代码：</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工作单位：</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工作单位性质代码：</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工作年月：</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工作时间联系电话：</w:t>
            </w:r>
          </w:p>
        </w:tc>
        <w:tc>
          <w:tcPr>
            <w:tcW w:w="4443" w:type="dxa"/>
          </w:tcPr>
          <w:p w:rsidR="00E8785F" w:rsidRDefault="00740390">
            <w:pPr>
              <w:spacing w:after="120"/>
              <w:rPr>
                <w:szCs w:val="21"/>
              </w:rPr>
            </w:pPr>
            <w:r>
              <w:rPr>
                <w:rFonts w:hint="eastAsia"/>
                <w:szCs w:val="21"/>
              </w:rPr>
              <w:t>xxxx-xxxxxxxx</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非工作时间联系电话：</w:t>
            </w:r>
          </w:p>
        </w:tc>
        <w:tc>
          <w:tcPr>
            <w:tcW w:w="4443" w:type="dxa"/>
          </w:tcPr>
          <w:p w:rsidR="00E8785F" w:rsidRDefault="00740390">
            <w:pPr>
              <w:spacing w:after="120"/>
              <w:rPr>
                <w:szCs w:val="21"/>
              </w:rPr>
            </w:pPr>
            <w:r>
              <w:rPr>
                <w:rFonts w:hint="eastAsia"/>
                <w:szCs w:val="21"/>
              </w:rPr>
              <w:t>xxxx-xxxxxxxx</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移动电话：</w:t>
            </w:r>
            <w:r>
              <w:rPr>
                <w:rFonts w:hint="eastAsia"/>
                <w:szCs w:val="21"/>
              </w:rPr>
              <w:t xml:space="preserve"> </w:t>
            </w:r>
          </w:p>
        </w:tc>
        <w:tc>
          <w:tcPr>
            <w:tcW w:w="4443" w:type="dxa"/>
          </w:tcPr>
          <w:p w:rsidR="00E8785F" w:rsidRDefault="00740390">
            <w:pPr>
              <w:spacing w:after="120"/>
              <w:rPr>
                <w:szCs w:val="21"/>
              </w:rPr>
            </w:pPr>
            <w:r>
              <w:rPr>
                <w:rFonts w:hint="eastAsia"/>
                <w:szCs w:val="21"/>
              </w:rPr>
              <w:t>11</w:t>
            </w:r>
            <w:r>
              <w:rPr>
                <w:rFonts w:hint="eastAsia"/>
                <w:szCs w:val="21"/>
              </w:rPr>
              <w:t>位数字的手机号码</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邮政编号：</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通信地址</w:t>
            </w:r>
            <w:r>
              <w:rPr>
                <w:rFonts w:hint="eastAsia"/>
                <w:szCs w:val="21"/>
              </w:rPr>
              <w:t xml:space="preserve"> </w:t>
            </w:r>
            <w:r>
              <w:rPr>
                <w:rFonts w:hint="eastAsia"/>
                <w:szCs w:val="21"/>
              </w:rPr>
              <w:t>行政区代码：</w:t>
            </w:r>
            <w:r>
              <w:rPr>
                <w:rFonts w:hint="eastAsia"/>
                <w:szCs w:val="21"/>
              </w:rPr>
              <w:t xml:space="preserve"> </w:t>
            </w:r>
          </w:p>
        </w:tc>
        <w:tc>
          <w:tcPr>
            <w:tcW w:w="4443" w:type="dxa"/>
          </w:tcPr>
          <w:p w:rsidR="00E8785F" w:rsidRDefault="00740390">
            <w:pPr>
              <w:spacing w:after="120"/>
              <w:rPr>
                <w:rFonts w:ascii="宋体" w:hAnsi="宋体"/>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通信地址</w:t>
            </w:r>
            <w:r>
              <w:rPr>
                <w:rFonts w:hint="eastAsia"/>
                <w:szCs w:val="21"/>
              </w:rPr>
              <w:t xml:space="preserve"> </w:t>
            </w:r>
            <w:r>
              <w:rPr>
                <w:rFonts w:hint="eastAsia"/>
                <w:szCs w:val="21"/>
              </w:rPr>
              <w:t>：</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Email</w:t>
            </w:r>
            <w:r>
              <w:rPr>
                <w:rFonts w:hint="eastAsia"/>
                <w:szCs w:val="21"/>
              </w:rPr>
              <w:t>：</w:t>
            </w:r>
            <w:r>
              <w:rPr>
                <w:rFonts w:hint="eastAsia"/>
                <w:szCs w:val="21"/>
              </w:rPr>
              <w:t xml:space="preserve"> </w:t>
            </w:r>
          </w:p>
        </w:tc>
        <w:tc>
          <w:tcPr>
            <w:tcW w:w="4443" w:type="dxa"/>
          </w:tcPr>
          <w:p w:rsidR="00E8785F" w:rsidRDefault="00740390">
            <w:pPr>
              <w:spacing w:after="120"/>
              <w:rPr>
                <w:szCs w:val="21"/>
              </w:rPr>
            </w:pPr>
            <w:r>
              <w:rPr>
                <w:rFonts w:hint="eastAsia"/>
                <w:szCs w:val="21"/>
              </w:rPr>
              <w:t>对</w:t>
            </w:r>
            <w:r>
              <w:rPr>
                <w:rFonts w:hint="eastAsia"/>
                <w:szCs w:val="21"/>
              </w:rPr>
              <w:t>email</w:t>
            </w:r>
            <w:r>
              <w:rPr>
                <w:rFonts w:hint="eastAsia"/>
                <w:szCs w:val="21"/>
              </w:rPr>
              <w:t>格式进行校对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备注</w:t>
            </w:r>
            <w:r>
              <w:rPr>
                <w:rFonts w:hint="eastAsia"/>
                <w:szCs w:val="21"/>
              </w:rPr>
              <w:t>1</w:t>
            </w:r>
            <w:r>
              <w:rPr>
                <w:rFonts w:hint="eastAsia"/>
                <w:szCs w:val="21"/>
              </w:rPr>
              <w:t>：</w:t>
            </w:r>
            <w:r>
              <w:rPr>
                <w:rFonts w:hint="eastAsia"/>
                <w:szCs w:val="21"/>
              </w:rPr>
              <w:t xml:space="preserve"> </w:t>
            </w:r>
          </w:p>
        </w:tc>
        <w:tc>
          <w:tcPr>
            <w:tcW w:w="4443" w:type="dxa"/>
          </w:tcPr>
          <w:p w:rsidR="00E8785F" w:rsidRDefault="00740390">
            <w:pPr>
              <w:spacing w:after="120"/>
              <w:rPr>
                <w:szCs w:val="21"/>
              </w:rPr>
            </w:pPr>
            <w:r>
              <w:rPr>
                <w:rFonts w:hint="eastAsia"/>
                <w:szCs w:val="21"/>
              </w:rPr>
              <w:t>填写</w:t>
            </w:r>
            <w:r>
              <w:rPr>
                <w:rFonts w:hint="eastAsia"/>
                <w:szCs w:val="21"/>
              </w:rPr>
              <w:t>QQ</w:t>
            </w:r>
            <w:r>
              <w:rPr>
                <w:rFonts w:hint="eastAsia"/>
                <w:szCs w:val="21"/>
              </w:rPr>
              <w:t>号码</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备注</w:t>
            </w:r>
            <w:r>
              <w:rPr>
                <w:rFonts w:hint="eastAsia"/>
                <w:szCs w:val="21"/>
              </w:rPr>
              <w:t>2</w:t>
            </w:r>
            <w:r>
              <w:rPr>
                <w:rFonts w:hint="eastAsia"/>
                <w:szCs w:val="21"/>
              </w:rPr>
              <w:t>：</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年代：</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报名点：</w:t>
            </w:r>
            <w:r>
              <w:rPr>
                <w:rFonts w:hint="eastAsia"/>
                <w:szCs w:val="21"/>
              </w:rPr>
              <w:t xml:space="preserve"> </w:t>
            </w:r>
          </w:p>
        </w:tc>
        <w:tc>
          <w:tcPr>
            <w:tcW w:w="4443" w:type="dxa"/>
          </w:tcPr>
          <w:p w:rsidR="00E8785F" w:rsidRDefault="00740390">
            <w:pPr>
              <w:spacing w:after="120"/>
              <w:rPr>
                <w:szCs w:val="21"/>
              </w:rPr>
            </w:pPr>
            <w:r>
              <w:rPr>
                <w:rFonts w:hint="eastAsia"/>
                <w:szCs w:val="21"/>
              </w:rPr>
              <w:t>提交后系统安排考生报名点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报名编号：</w:t>
            </w:r>
            <w:r>
              <w:rPr>
                <w:rFonts w:hint="eastAsia"/>
                <w:szCs w:val="21"/>
              </w:rPr>
              <w:t xml:space="preserve"> </w:t>
            </w:r>
          </w:p>
        </w:tc>
        <w:tc>
          <w:tcPr>
            <w:tcW w:w="4443" w:type="dxa"/>
          </w:tcPr>
          <w:p w:rsidR="00E8785F" w:rsidRDefault="00740390">
            <w:pPr>
              <w:spacing w:after="120"/>
              <w:rPr>
                <w:szCs w:val="21"/>
              </w:rPr>
            </w:pPr>
            <w:r>
              <w:rPr>
                <w:rFonts w:hint="eastAsia"/>
                <w:szCs w:val="21"/>
              </w:rPr>
              <w:t>提交后系统随机生成一个准考证号，要求考生牢记</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报名时间：</w:t>
            </w:r>
            <w:r>
              <w:rPr>
                <w:rFonts w:hint="eastAsia"/>
                <w:szCs w:val="21"/>
              </w:rPr>
              <w:t xml:space="preserve"> </w:t>
            </w:r>
          </w:p>
        </w:tc>
        <w:tc>
          <w:tcPr>
            <w:tcW w:w="4443" w:type="dxa"/>
          </w:tcPr>
          <w:p w:rsidR="00E8785F" w:rsidRDefault="00740390">
            <w:pPr>
              <w:spacing w:after="120"/>
              <w:rPr>
                <w:szCs w:val="21"/>
              </w:rPr>
            </w:pPr>
            <w:r>
              <w:rPr>
                <w:rFonts w:hint="eastAsia"/>
                <w:szCs w:val="21"/>
              </w:rPr>
              <w:t>系统时间</w:t>
            </w:r>
            <w:r>
              <w:rPr>
                <w:rFonts w:hint="eastAsia"/>
                <w:szCs w:val="21"/>
              </w:rPr>
              <w:t>yyyy/mm/dd</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报考院校：</w:t>
            </w:r>
            <w:r>
              <w:rPr>
                <w:rFonts w:hint="eastAsia"/>
                <w:szCs w:val="21"/>
              </w:rPr>
              <w:t xml:space="preserve"> </w:t>
            </w:r>
          </w:p>
        </w:tc>
        <w:tc>
          <w:tcPr>
            <w:tcW w:w="4443" w:type="dxa"/>
          </w:tcPr>
          <w:p w:rsidR="00E8785F" w:rsidRDefault="00740390">
            <w:pPr>
              <w:spacing w:after="120"/>
              <w:rPr>
                <w:szCs w:val="21"/>
              </w:rPr>
            </w:pPr>
            <w:r>
              <w:rPr>
                <w:rFonts w:ascii="宋体" w:hAnsi="宋体" w:hint="eastAsia"/>
              </w:rPr>
              <w:t>输入后存入网上报名信息表，以供审核时校对</w:t>
            </w:r>
          </w:p>
        </w:tc>
      </w:tr>
      <w:tr w:rsidR="00E8785F">
        <w:tblPrEx>
          <w:tblCellMar>
            <w:top w:w="0" w:type="dxa"/>
            <w:bottom w:w="0" w:type="dxa"/>
          </w:tblCellMar>
        </w:tblPrEx>
        <w:trPr>
          <w:cantSplit/>
          <w:tblHeader/>
          <w:jc w:val="center"/>
        </w:trPr>
        <w:tc>
          <w:tcPr>
            <w:tcW w:w="699" w:type="dxa"/>
          </w:tcPr>
          <w:p w:rsidR="00E8785F" w:rsidRDefault="00E8785F">
            <w:pPr>
              <w:widowControl/>
              <w:numPr>
                <w:ilvl w:val="0"/>
                <w:numId w:val="6"/>
              </w:numPr>
              <w:spacing w:after="120"/>
              <w:jc w:val="center"/>
              <w:rPr>
                <w:b/>
              </w:rPr>
            </w:pPr>
          </w:p>
        </w:tc>
        <w:tc>
          <w:tcPr>
            <w:tcW w:w="3613" w:type="dxa"/>
          </w:tcPr>
          <w:p w:rsidR="00E8785F" w:rsidRDefault="00740390">
            <w:pPr>
              <w:spacing w:after="120"/>
              <w:rPr>
                <w:szCs w:val="21"/>
              </w:rPr>
            </w:pPr>
            <w:r>
              <w:rPr>
                <w:rFonts w:hint="eastAsia"/>
                <w:szCs w:val="21"/>
              </w:rPr>
              <w:t>点击“提交”</w:t>
            </w:r>
          </w:p>
        </w:tc>
        <w:tc>
          <w:tcPr>
            <w:tcW w:w="4443" w:type="dxa"/>
          </w:tcPr>
          <w:p w:rsidR="00E8785F" w:rsidRDefault="00740390">
            <w:pPr>
              <w:spacing w:after="120"/>
              <w:rPr>
                <w:rFonts w:ascii="宋体" w:hAnsi="宋体"/>
              </w:rPr>
            </w:pPr>
            <w:r>
              <w:rPr>
                <w:rFonts w:ascii="宋体" w:hAnsi="宋体" w:hint="eastAsia"/>
              </w:rPr>
              <w:t>自动生成考号</w:t>
            </w:r>
          </w:p>
        </w:tc>
      </w:tr>
    </w:tbl>
    <w:p w:rsidR="00E8785F" w:rsidRDefault="00E8785F">
      <w:pPr>
        <w:spacing w:after="120"/>
      </w:pPr>
    </w:p>
    <w:p w:rsidR="00E8785F" w:rsidRDefault="00740390">
      <w:pPr>
        <w:keepNext/>
        <w:tabs>
          <w:tab w:val="left" w:pos="1304"/>
        </w:tabs>
        <w:spacing w:before="240" w:after="60"/>
        <w:outlineLvl w:val="3"/>
        <w:rPr>
          <w:b/>
          <w:bCs/>
          <w:szCs w:val="28"/>
        </w:rPr>
      </w:pPr>
      <w:r>
        <w:rPr>
          <w:rFonts w:hint="eastAsia"/>
          <w:b/>
          <w:bCs/>
          <w:szCs w:val="28"/>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spacing w:after="120"/>
              <w:rPr>
                <w:rFonts w:ascii="Arial" w:hAnsi="Arial"/>
                <w:b/>
                <w:sz w:val="20"/>
                <w:szCs w:val="20"/>
              </w:rPr>
            </w:pPr>
            <w:r>
              <w:rPr>
                <w:rFonts w:ascii="Arial" w:hAnsi="Arial"/>
                <w:b/>
                <w:sz w:val="20"/>
                <w:szCs w:val="20"/>
                <w:lang w:eastAsia="en-US"/>
              </w:rPr>
              <w:t xml:space="preserve">Page </w:t>
            </w:r>
            <w:r>
              <w:rPr>
                <w:rFonts w:ascii="Arial" w:hAnsi="Arial" w:hint="eastAsia"/>
                <w:b/>
                <w:sz w:val="20"/>
                <w:szCs w:val="20"/>
              </w:rPr>
              <w:t>Name</w:t>
            </w:r>
            <w:r>
              <w:rPr>
                <w:rFonts w:ascii="Arial" w:hAnsi="Arial"/>
                <w:b/>
                <w:sz w:val="20"/>
                <w:szCs w:val="20"/>
                <w:lang w:eastAsia="en-US"/>
              </w:rPr>
              <w:t>:</w:t>
            </w:r>
            <w:r>
              <w:rPr>
                <w:rFonts w:ascii="Arial" w:hAnsi="Arial" w:hint="eastAsia"/>
                <w:b/>
                <w:sz w:val="20"/>
                <w:szCs w:val="20"/>
              </w:rPr>
              <w:t xml:space="preserve"> </w:t>
            </w:r>
            <w:r>
              <w:rPr>
                <w:rFonts w:ascii="Arial" w:hAnsi="Arial" w:hint="eastAsia"/>
                <w:b/>
                <w:sz w:val="20"/>
                <w:szCs w:val="20"/>
              </w:rPr>
              <w:t>教室后台注册</w:t>
            </w:r>
            <w:r>
              <w:rPr>
                <w:rFonts w:ascii="Arial" w:hAnsi="Arial" w:hint="eastAsia"/>
                <w:b/>
                <w:sz w:val="20"/>
                <w:szCs w:val="20"/>
                <w:lang w:eastAsia="en-US"/>
              </w:rPr>
              <w:t>页面</w:t>
            </w:r>
          </w:p>
        </w:tc>
      </w:tr>
      <w:tr w:rsidR="00E8785F">
        <w:tblPrEx>
          <w:tblCellMar>
            <w:top w:w="0" w:type="dxa"/>
            <w:bottom w:w="0" w:type="dxa"/>
          </w:tblCellMar>
        </w:tblPrEx>
        <w:trPr>
          <w:jc w:val="center"/>
        </w:trPr>
        <w:tc>
          <w:tcPr>
            <w:tcW w:w="1525" w:type="dxa"/>
          </w:tcPr>
          <w:p w:rsidR="00E8785F" w:rsidRDefault="00740390">
            <w:pPr>
              <w:spacing w:after="120"/>
              <w:rPr>
                <w:rFonts w:ascii="宋体" w:hAnsi="宋体"/>
              </w:rPr>
            </w:pPr>
            <w:r>
              <w:rPr>
                <w:rFonts w:ascii="宋体" w:hAnsi="宋体" w:hint="eastAsia"/>
              </w:rPr>
              <w:t xml:space="preserve">姓名：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性别：</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考生来源代</w:t>
            </w:r>
            <w:r>
              <w:rPr>
                <w:rFonts w:ascii="宋体" w:hAnsi="宋体" w:hint="eastAsia"/>
              </w:rPr>
              <w:lastRenderedPageBreak/>
              <w:t>码：</w:t>
            </w:r>
            <w:r>
              <w:rPr>
                <w:rFonts w:hint="eastAsia"/>
              </w:rPr>
              <w:t xml:space="preserve"> </w:t>
            </w:r>
          </w:p>
        </w:tc>
        <w:tc>
          <w:tcPr>
            <w:tcW w:w="2045" w:type="dxa"/>
          </w:tcPr>
          <w:p w:rsidR="00E8785F" w:rsidRDefault="00740390">
            <w:pPr>
              <w:spacing w:after="120"/>
            </w:pPr>
            <w:r>
              <w:rPr>
                <w:rFonts w:hint="eastAsia"/>
              </w:rPr>
              <w:lastRenderedPageBreak/>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lastRenderedPageBreak/>
              <w:t>技术职称代码：</w:t>
            </w:r>
            <w:r>
              <w:rPr>
                <w:rFonts w:hint="eastAsia"/>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行政职务代码：</w:t>
            </w:r>
            <w:r>
              <w:rPr>
                <w:rFonts w:hint="eastAsia"/>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名族代码：</w:t>
            </w:r>
            <w:r>
              <w:rPr>
                <w:rFonts w:hint="eastAsia"/>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出生日期：</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证件类型：</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证件号码：</w:t>
            </w:r>
            <w:r>
              <w:rPr>
                <w:rFonts w:hint="eastAsia"/>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政治面貌代码：</w:t>
            </w:r>
            <w:r>
              <w:rPr>
                <w:rFonts w:hint="eastAsia"/>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籍贯行政区代码：</w:t>
            </w:r>
            <w:r>
              <w:rPr>
                <w:rFonts w:hint="eastAsia"/>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专科毕业学校名称：</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专科毕业专业名称：</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专科毕业年月：</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专科毕业证书号码：</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本科毕业学校代码：</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本科毕业年月：</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本科毕业专业名称：</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本科毕业证书号码：</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ascii="宋体" w:hAnsi="宋体" w:hint="eastAsia"/>
              </w:rPr>
              <w:t>学士学位：</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szCs w:val="21"/>
              </w:rPr>
              <w:t>学士学位类别代码：</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szCs w:val="21"/>
              </w:rPr>
              <w:t>学士学位学校</w:t>
            </w:r>
            <w:r>
              <w:rPr>
                <w:rFonts w:hint="eastAsia"/>
                <w:szCs w:val="21"/>
              </w:rPr>
              <w:lastRenderedPageBreak/>
              <w:t>代码：</w:t>
            </w:r>
            <w:r>
              <w:rPr>
                <w:rFonts w:hint="eastAsia"/>
              </w:rPr>
              <w:t xml:space="preserve"> </w:t>
            </w:r>
          </w:p>
        </w:tc>
        <w:tc>
          <w:tcPr>
            <w:tcW w:w="2045" w:type="dxa"/>
          </w:tcPr>
          <w:p w:rsidR="00E8785F" w:rsidRDefault="00740390">
            <w:pPr>
              <w:spacing w:after="120"/>
            </w:pPr>
            <w:r>
              <w:rPr>
                <w:rFonts w:hint="eastAsia"/>
              </w:rPr>
              <w:lastRenderedPageBreak/>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szCs w:val="21"/>
              </w:rPr>
              <w:lastRenderedPageBreak/>
              <w:t>学士学位专业代码：</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szCs w:val="21"/>
              </w:rPr>
              <w:t>学士学位证书号码：</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szCs w:val="21"/>
              </w:rPr>
              <w:t>报考研究方向：</w:t>
            </w:r>
            <w:r>
              <w:rPr>
                <w:rFonts w:hint="eastAsia"/>
              </w:rPr>
              <w:t xml:space="preserve"> </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学士学位授予年月：</w:t>
            </w:r>
            <w:r>
              <w:rPr>
                <w:rFonts w:hint="eastAsia"/>
                <w:szCs w:val="21"/>
              </w:rPr>
              <w:t>yyyy/mm/dd</w:t>
            </w:r>
          </w:p>
        </w:tc>
        <w:tc>
          <w:tcPr>
            <w:tcW w:w="2045" w:type="dxa"/>
          </w:tcPr>
          <w:p w:rsidR="00E8785F" w:rsidRDefault="00740390">
            <w:pPr>
              <w:spacing w:after="120"/>
            </w:pPr>
            <w:r>
              <w:rPr>
                <w:rFonts w:hint="eastAsia"/>
              </w:rPr>
              <w:t>单选框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RadioButton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硕士招生学校代码：</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硕士学位类别代码：</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专业领域代码：</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应试语种代码：</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工作单位：</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工作单位性质代码：</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工作年月：</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工作时间联系电话：</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非工作时间联系电话：</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移动电话：</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邮政编号：</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通信地址</w:t>
            </w:r>
            <w:r>
              <w:rPr>
                <w:rFonts w:hint="eastAsia"/>
                <w:szCs w:val="21"/>
              </w:rPr>
              <w:t xml:space="preserve"> </w:t>
            </w:r>
            <w:r>
              <w:rPr>
                <w:rFonts w:hint="eastAsia"/>
                <w:szCs w:val="21"/>
              </w:rPr>
              <w:t>行政区代码：</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通信地址</w:t>
            </w:r>
            <w:r>
              <w:rPr>
                <w:rFonts w:hint="eastAsia"/>
                <w:szCs w:val="21"/>
              </w:rPr>
              <w:t xml:space="preserve"> </w:t>
            </w:r>
            <w:r>
              <w:rPr>
                <w:rFonts w:hint="eastAsia"/>
                <w:szCs w:val="21"/>
              </w:rPr>
              <w:t>：</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Email</w:t>
            </w:r>
            <w:r>
              <w:rPr>
                <w:rFonts w:hint="eastAsia"/>
                <w:szCs w:val="21"/>
              </w:rPr>
              <w:t>：</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备注</w:t>
            </w:r>
            <w:r>
              <w:rPr>
                <w:rFonts w:hint="eastAsia"/>
                <w:szCs w:val="21"/>
              </w:rPr>
              <w:t>1</w:t>
            </w:r>
            <w:r>
              <w:rPr>
                <w:rFonts w:hint="eastAsia"/>
                <w:szCs w:val="21"/>
              </w:rPr>
              <w:t>：</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lastRenderedPageBreak/>
              <w:t>备注</w:t>
            </w:r>
            <w:r>
              <w:rPr>
                <w:rFonts w:hint="eastAsia"/>
                <w:szCs w:val="21"/>
              </w:rPr>
              <w:t>2</w:t>
            </w:r>
            <w:r>
              <w:rPr>
                <w:rFonts w:hint="eastAsia"/>
                <w:szCs w:val="21"/>
              </w:rPr>
              <w:t>：</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年代：</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报名点：</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报名编号：</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报名时间：</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报考院校：</w:t>
            </w:r>
            <w:r>
              <w:rPr>
                <w:rFonts w:hint="eastAsia"/>
                <w:szCs w:val="21"/>
              </w:rPr>
              <w:t xml:space="preserve"> </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rPr>
                <w:szCs w:val="21"/>
              </w:rPr>
            </w:pPr>
            <w:r>
              <w:rPr>
                <w:rFonts w:hint="eastAsia"/>
                <w:szCs w:val="21"/>
              </w:rPr>
              <w:t>点击“提交”</w:t>
            </w:r>
          </w:p>
        </w:tc>
        <w:tc>
          <w:tcPr>
            <w:tcW w:w="2045" w:type="dxa"/>
          </w:tcPr>
          <w:p w:rsidR="00E8785F" w:rsidRDefault="00740390">
            <w:pPr>
              <w:spacing w:after="120"/>
            </w:pPr>
            <w:r>
              <w:rPr>
                <w:rFonts w:hint="eastAsia"/>
              </w:rPr>
              <w:t>按钮</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t>B</w:t>
            </w:r>
            <w:r>
              <w:rPr>
                <w:rFonts w:hint="eastAsia"/>
              </w:rPr>
              <w:t>utton</w:t>
            </w:r>
          </w:p>
        </w:tc>
        <w:tc>
          <w:tcPr>
            <w:tcW w:w="2448" w:type="dxa"/>
          </w:tcPr>
          <w:p w:rsidR="00E8785F" w:rsidRDefault="00E8785F">
            <w:pPr>
              <w:spacing w:after="120"/>
            </w:pPr>
          </w:p>
        </w:tc>
      </w:tr>
    </w:tbl>
    <w:p w:rsidR="00E8785F" w:rsidRDefault="00E8785F">
      <w:pPr>
        <w:spacing w:line="360" w:lineRule="auto"/>
        <w:rPr>
          <w:rFonts w:ascii="宋体" w:hAnsi="宋体" w:cs="Courier New"/>
          <w:sz w:val="24"/>
        </w:rPr>
      </w:pPr>
    </w:p>
    <w:p w:rsidR="00E8785F" w:rsidRDefault="00740390">
      <w:pPr>
        <w:pStyle w:val="2"/>
      </w:pPr>
      <w:bookmarkStart w:id="61" w:name="_Toc13821"/>
      <w:r>
        <w:rPr>
          <w:rFonts w:hint="eastAsia"/>
        </w:rPr>
        <w:t>用户管理模块</w:t>
      </w:r>
      <w:bookmarkEnd w:id="61"/>
    </w:p>
    <w:p w:rsidR="00E8785F" w:rsidRDefault="00740390">
      <w:pPr>
        <w:pStyle w:val="3"/>
        <w:numPr>
          <w:ilvl w:val="2"/>
          <w:numId w:val="0"/>
        </w:numPr>
      </w:pPr>
      <w:bookmarkStart w:id="62" w:name="_Toc27529"/>
      <w:bookmarkStart w:id="63" w:name="_Toc25807"/>
      <w:r>
        <w:rPr>
          <w:rFonts w:hint="eastAsia"/>
        </w:rPr>
        <w:t>模块描述</w:t>
      </w:r>
      <w:bookmarkEnd w:id="62"/>
      <w:bookmarkEnd w:id="63"/>
    </w:p>
    <w:p w:rsidR="00E8785F" w:rsidRDefault="00740390">
      <w:pPr>
        <w:spacing w:after="120"/>
      </w:pPr>
      <w:r>
        <w:rPr>
          <w:rFonts w:hint="eastAsia"/>
        </w:rPr>
        <w:tab/>
      </w:r>
      <w:r>
        <w:rPr>
          <w:rFonts w:hint="eastAsia"/>
        </w:rPr>
        <w:t>本模块主要是对使用该系统的人员的管理。</w:t>
      </w:r>
    </w:p>
    <w:p w:rsidR="00E8785F" w:rsidRDefault="00740390">
      <w:pPr>
        <w:pStyle w:val="3"/>
      </w:pPr>
      <w:bookmarkStart w:id="64" w:name="_Toc2920"/>
      <w:bookmarkStart w:id="65" w:name="_Toc7044"/>
      <w:bookmarkStart w:id="66" w:name="_Toc328139726"/>
      <w:bookmarkStart w:id="67" w:name="_Toc328333721"/>
      <w:r>
        <w:rPr>
          <w:rFonts w:hint="eastAsia"/>
        </w:rPr>
        <w:t>用户登陆</w:t>
      </w:r>
      <w:bookmarkEnd w:id="64"/>
      <w:bookmarkEnd w:id="65"/>
      <w:bookmarkEnd w:id="66"/>
      <w:bookmarkEnd w:id="67"/>
    </w:p>
    <w:p w:rsidR="00E8785F" w:rsidRDefault="00740390">
      <w:pPr>
        <w:pStyle w:val="4"/>
      </w:pPr>
      <w:r>
        <w:rPr>
          <w:rFonts w:hint="eastAsia"/>
        </w:rPr>
        <w:t>程序描述</w:t>
      </w:r>
    </w:p>
    <w:p w:rsidR="00E8785F" w:rsidRDefault="00740390">
      <w:r>
        <w:t>用户通过单点登录入口登录本系统。</w:t>
      </w:r>
      <w:r>
        <w:br/>
      </w: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06"/>
        <w:gridCol w:w="3613"/>
        <w:gridCol w:w="4443"/>
      </w:tblGrid>
      <w:tr w:rsidR="00E8785F">
        <w:tblPrEx>
          <w:tblCellMar>
            <w:top w:w="0" w:type="dxa"/>
            <w:bottom w:w="0" w:type="dxa"/>
          </w:tblCellMar>
        </w:tblPrEx>
        <w:trPr>
          <w:cantSplit/>
          <w:tblHeader/>
          <w:jc w:val="center"/>
        </w:trPr>
        <w:tc>
          <w:tcPr>
            <w:tcW w:w="8662" w:type="dxa"/>
            <w:gridSpan w:val="3"/>
            <w:shd w:val="pct20" w:color="auto" w:fill="auto"/>
          </w:tcPr>
          <w:p w:rsidR="00E8785F" w:rsidRDefault="00740390">
            <w:pPr>
              <w:spacing w:after="120"/>
              <w:rPr>
                <w:b/>
              </w:rPr>
            </w:pPr>
            <w:r>
              <w:rPr>
                <w:b/>
              </w:rPr>
              <w:t xml:space="preserve">Primary Flow: </w:t>
            </w:r>
            <w:r>
              <w:rPr>
                <w:rFonts w:hint="eastAsia"/>
                <w:b/>
              </w:rPr>
              <w:t>登陆页面</w:t>
            </w:r>
          </w:p>
        </w:tc>
      </w:tr>
      <w:tr w:rsidR="00E8785F">
        <w:tblPrEx>
          <w:tblCellMar>
            <w:top w:w="0" w:type="dxa"/>
            <w:bottom w:w="0" w:type="dxa"/>
          </w:tblCellMar>
        </w:tblPrEx>
        <w:trPr>
          <w:cantSplit/>
          <w:tblHeader/>
          <w:jc w:val="center"/>
        </w:trPr>
        <w:tc>
          <w:tcPr>
            <w:tcW w:w="606" w:type="dxa"/>
          </w:tcPr>
          <w:p w:rsidR="00E8785F" w:rsidRDefault="00740390">
            <w:pPr>
              <w:spacing w:after="120"/>
              <w:jc w:val="center"/>
              <w:rPr>
                <w:b/>
              </w:rPr>
            </w:pPr>
            <w:r>
              <w:rPr>
                <w:b/>
              </w:rPr>
              <w:t>Step</w:t>
            </w:r>
          </w:p>
        </w:tc>
        <w:tc>
          <w:tcPr>
            <w:tcW w:w="3613" w:type="dxa"/>
          </w:tcPr>
          <w:p w:rsidR="00E8785F" w:rsidRDefault="00740390">
            <w:pPr>
              <w:spacing w:after="120"/>
              <w:jc w:val="center"/>
              <w:rPr>
                <w:b/>
              </w:rPr>
            </w:pPr>
            <w:r>
              <w:rPr>
                <w:b/>
              </w:rPr>
              <w:t>Actor Action</w:t>
            </w:r>
          </w:p>
        </w:tc>
        <w:tc>
          <w:tcPr>
            <w:tcW w:w="4443" w:type="dxa"/>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06" w:type="dxa"/>
          </w:tcPr>
          <w:p w:rsidR="00E8785F" w:rsidRDefault="00E8785F">
            <w:pPr>
              <w:widowControl/>
              <w:numPr>
                <w:ilvl w:val="0"/>
                <w:numId w:val="7"/>
              </w:numPr>
              <w:tabs>
                <w:tab w:val="left" w:pos="420"/>
              </w:tabs>
              <w:spacing w:after="120"/>
              <w:ind w:left="420" w:hanging="420"/>
              <w:jc w:val="left"/>
            </w:pPr>
          </w:p>
        </w:tc>
        <w:tc>
          <w:tcPr>
            <w:tcW w:w="3613" w:type="dxa"/>
          </w:tcPr>
          <w:p w:rsidR="00E8785F" w:rsidRDefault="00740390">
            <w:pPr>
              <w:spacing w:after="120"/>
            </w:pPr>
            <w:r>
              <w:rPr>
                <w:rFonts w:hint="eastAsia"/>
              </w:rPr>
              <w:t>输入用户名</w:t>
            </w:r>
          </w:p>
        </w:tc>
        <w:tc>
          <w:tcPr>
            <w:tcW w:w="4443" w:type="dxa"/>
          </w:tcPr>
          <w:p w:rsidR="00E8785F" w:rsidRDefault="00740390">
            <w:pPr>
              <w:spacing w:after="120"/>
              <w:rPr>
                <w:color w:val="000000"/>
              </w:rPr>
            </w:pPr>
            <w:r>
              <w:rPr>
                <w:rFonts w:hint="eastAsia"/>
                <w:color w:val="000000"/>
              </w:rPr>
              <w:t>校验输入信息，格式非法则报错</w:t>
            </w:r>
          </w:p>
        </w:tc>
      </w:tr>
      <w:tr w:rsidR="00E8785F">
        <w:tblPrEx>
          <w:tblCellMar>
            <w:top w:w="0" w:type="dxa"/>
            <w:bottom w:w="0" w:type="dxa"/>
          </w:tblCellMar>
        </w:tblPrEx>
        <w:trPr>
          <w:cantSplit/>
          <w:trHeight w:val="143"/>
          <w:jc w:val="center"/>
        </w:trPr>
        <w:tc>
          <w:tcPr>
            <w:tcW w:w="606" w:type="dxa"/>
          </w:tcPr>
          <w:p w:rsidR="00E8785F" w:rsidRDefault="00E8785F">
            <w:pPr>
              <w:widowControl/>
              <w:numPr>
                <w:ilvl w:val="0"/>
                <w:numId w:val="7"/>
              </w:numPr>
              <w:tabs>
                <w:tab w:val="left" w:pos="420"/>
              </w:tabs>
              <w:spacing w:after="120"/>
              <w:ind w:left="420" w:hanging="420"/>
              <w:jc w:val="left"/>
            </w:pPr>
          </w:p>
        </w:tc>
        <w:tc>
          <w:tcPr>
            <w:tcW w:w="3613" w:type="dxa"/>
          </w:tcPr>
          <w:p w:rsidR="00E8785F" w:rsidRDefault="00740390">
            <w:pPr>
              <w:spacing w:after="120"/>
            </w:pPr>
            <w:r>
              <w:rPr>
                <w:rFonts w:hint="eastAsia"/>
              </w:rPr>
              <w:t>输入密码</w:t>
            </w:r>
          </w:p>
        </w:tc>
        <w:tc>
          <w:tcPr>
            <w:tcW w:w="4443" w:type="dxa"/>
          </w:tcPr>
          <w:p w:rsidR="00E8785F" w:rsidRDefault="00E8785F">
            <w:pPr>
              <w:spacing w:after="120"/>
            </w:pPr>
          </w:p>
        </w:tc>
      </w:tr>
      <w:tr w:rsidR="00E8785F">
        <w:tblPrEx>
          <w:tblCellMar>
            <w:top w:w="0" w:type="dxa"/>
            <w:bottom w:w="0" w:type="dxa"/>
          </w:tblCellMar>
        </w:tblPrEx>
        <w:trPr>
          <w:cantSplit/>
          <w:trHeight w:val="143"/>
          <w:jc w:val="center"/>
        </w:trPr>
        <w:tc>
          <w:tcPr>
            <w:tcW w:w="606" w:type="dxa"/>
          </w:tcPr>
          <w:p w:rsidR="00E8785F" w:rsidRDefault="00E8785F">
            <w:pPr>
              <w:widowControl/>
              <w:numPr>
                <w:ilvl w:val="0"/>
                <w:numId w:val="7"/>
              </w:numPr>
              <w:tabs>
                <w:tab w:val="left" w:pos="420"/>
              </w:tabs>
              <w:spacing w:after="120"/>
              <w:ind w:left="420" w:hanging="420"/>
              <w:jc w:val="left"/>
            </w:pPr>
          </w:p>
        </w:tc>
        <w:tc>
          <w:tcPr>
            <w:tcW w:w="3613" w:type="dxa"/>
          </w:tcPr>
          <w:p w:rsidR="00E8785F" w:rsidRDefault="00740390">
            <w:pPr>
              <w:spacing w:after="120"/>
            </w:pPr>
            <w:r>
              <w:rPr>
                <w:rFonts w:hint="eastAsia"/>
              </w:rPr>
              <w:t>点击“登陆”按钮</w:t>
            </w:r>
          </w:p>
        </w:tc>
        <w:tc>
          <w:tcPr>
            <w:tcW w:w="4443" w:type="dxa"/>
          </w:tcPr>
          <w:p w:rsidR="00E8785F" w:rsidRDefault="00740390">
            <w:pPr>
              <w:spacing w:after="120"/>
            </w:pPr>
            <w:r>
              <w:rPr>
                <w:rFonts w:hint="eastAsia"/>
              </w:rPr>
              <w:t>跳转到后台学生</w:t>
            </w:r>
            <w:r>
              <w:rPr>
                <w:rFonts w:hint="eastAsia"/>
              </w:rPr>
              <w:t>/</w:t>
            </w:r>
            <w:r>
              <w:rPr>
                <w:rFonts w:hint="eastAsia"/>
              </w:rPr>
              <w:t>老师</w:t>
            </w:r>
            <w:r>
              <w:rPr>
                <w:rFonts w:hint="eastAsia"/>
              </w:rPr>
              <w:t>/</w:t>
            </w:r>
            <w:r>
              <w:rPr>
                <w:rFonts w:hint="eastAsia"/>
              </w:rPr>
              <w:t>管理员主页面</w:t>
            </w:r>
          </w:p>
        </w:tc>
      </w:tr>
      <w:tr w:rsidR="00E8785F">
        <w:tblPrEx>
          <w:tblCellMar>
            <w:top w:w="0" w:type="dxa"/>
            <w:bottom w:w="0" w:type="dxa"/>
          </w:tblCellMar>
        </w:tblPrEx>
        <w:trPr>
          <w:cantSplit/>
          <w:trHeight w:val="143"/>
          <w:jc w:val="center"/>
        </w:trPr>
        <w:tc>
          <w:tcPr>
            <w:tcW w:w="606" w:type="dxa"/>
          </w:tcPr>
          <w:p w:rsidR="00E8785F" w:rsidRDefault="00E8785F">
            <w:pPr>
              <w:widowControl/>
              <w:numPr>
                <w:ilvl w:val="0"/>
                <w:numId w:val="7"/>
              </w:numPr>
              <w:tabs>
                <w:tab w:val="left" w:pos="420"/>
              </w:tabs>
              <w:spacing w:after="120"/>
              <w:ind w:left="420" w:hanging="420"/>
              <w:jc w:val="left"/>
            </w:pPr>
          </w:p>
        </w:tc>
        <w:tc>
          <w:tcPr>
            <w:tcW w:w="3613" w:type="dxa"/>
          </w:tcPr>
          <w:p w:rsidR="00E8785F" w:rsidRDefault="00740390">
            <w:pPr>
              <w:spacing w:after="120"/>
            </w:pPr>
            <w:r>
              <w:rPr>
                <w:rFonts w:hint="eastAsia"/>
              </w:rPr>
              <w:t>点击“注册”按钮</w:t>
            </w:r>
          </w:p>
        </w:tc>
        <w:tc>
          <w:tcPr>
            <w:tcW w:w="4443" w:type="dxa"/>
          </w:tcPr>
          <w:p w:rsidR="00E8785F" w:rsidRDefault="00740390">
            <w:pPr>
              <w:spacing w:after="120"/>
            </w:pPr>
            <w:r>
              <w:rPr>
                <w:rFonts w:hint="eastAsia"/>
              </w:rPr>
              <w:t>跳转注册页面（学生使用）</w:t>
            </w:r>
          </w:p>
        </w:tc>
      </w:tr>
    </w:tbl>
    <w:p w:rsidR="00E8785F" w:rsidRDefault="00E8785F">
      <w:pPr>
        <w:spacing w:after="120"/>
      </w:pPr>
    </w:p>
    <w:p w:rsidR="00E8785F" w:rsidRDefault="00740390">
      <w:pPr>
        <w:pStyle w:val="4"/>
      </w:pPr>
      <w:r>
        <w:rPr>
          <w:rFonts w:hint="eastAsia"/>
        </w:rPr>
        <w:t>用户界面说明</w:t>
      </w:r>
    </w:p>
    <w:tbl>
      <w:tblPr>
        <w:tblW w:w="8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2045"/>
        <w:gridCol w:w="1289"/>
        <w:gridCol w:w="1442"/>
        <w:gridCol w:w="2448"/>
      </w:tblGrid>
      <w:tr w:rsidR="00E8785F">
        <w:tblPrEx>
          <w:tblCellMar>
            <w:top w:w="0" w:type="dxa"/>
            <w:bottom w:w="0" w:type="dxa"/>
          </w:tblCellMar>
        </w:tblPrEx>
        <w:trPr>
          <w:cantSplit/>
          <w:trHeight w:val="242"/>
          <w:tblHeader/>
          <w:jc w:val="center"/>
        </w:trPr>
        <w:tc>
          <w:tcPr>
            <w:tcW w:w="1446"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670" w:type="dxa"/>
            <w:gridSpan w:val="5"/>
            <w:shd w:val="clear" w:color="auto" w:fill="E6E6E6"/>
          </w:tcPr>
          <w:p w:rsidR="00E8785F" w:rsidRDefault="00740390">
            <w:pPr>
              <w:pStyle w:val="16"/>
              <w:spacing w:after="156"/>
              <w:rPr>
                <w:b/>
                <w:lang w:eastAsia="zh-CN"/>
              </w:rPr>
            </w:pPr>
            <w:r>
              <w:rPr>
                <w:b/>
              </w:rPr>
              <w:t xml:space="preserve">Page </w:t>
            </w:r>
            <w:r>
              <w:rPr>
                <w:rFonts w:hint="eastAsia"/>
                <w:b/>
                <w:lang w:eastAsia="zh-CN"/>
              </w:rPr>
              <w:t>Name</w:t>
            </w:r>
            <w:r>
              <w:rPr>
                <w:b/>
              </w:rPr>
              <w:t>:</w:t>
            </w:r>
            <w:r>
              <w:rPr>
                <w:rFonts w:hint="eastAsia"/>
                <w:b/>
                <w:lang w:eastAsia="zh-CN"/>
              </w:rPr>
              <w:t>用户登陆</w:t>
            </w:r>
            <w:r>
              <w:rPr>
                <w:rFonts w:hint="eastAsia"/>
                <w:b/>
                <w:color w:val="000000"/>
                <w:lang w:eastAsia="zh-CN"/>
              </w:rPr>
              <w:t>页面</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用户名</w:t>
            </w:r>
          </w:p>
        </w:tc>
        <w:tc>
          <w:tcPr>
            <w:tcW w:w="2045" w:type="dxa"/>
          </w:tcPr>
          <w:p w:rsidR="00E8785F" w:rsidRDefault="00740390">
            <w:pPr>
              <w:spacing w:after="120"/>
            </w:pPr>
            <w:r>
              <w:rPr>
                <w:rFonts w:hint="eastAsia"/>
              </w:rPr>
              <w:t>输入用户名的文本框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t>T</w:t>
            </w:r>
            <w:r>
              <w:rPr>
                <w:rFonts w:hint="eastAsia"/>
              </w:rPr>
              <w:t>extbox</w:t>
            </w:r>
          </w:p>
        </w:tc>
        <w:tc>
          <w:tcPr>
            <w:tcW w:w="2448" w:type="dxa"/>
          </w:tcPr>
          <w:p w:rsidR="00E8785F" w:rsidRDefault="00740390">
            <w:pPr>
              <w:spacing w:after="120"/>
            </w:pPr>
            <w:r>
              <w:t>S</w:t>
            </w:r>
            <w:r>
              <w:rPr>
                <w:rFonts w:hint="eastAsia"/>
              </w:rPr>
              <w:t>tring</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lastRenderedPageBreak/>
              <w:t>密码</w:t>
            </w:r>
          </w:p>
        </w:tc>
        <w:tc>
          <w:tcPr>
            <w:tcW w:w="2045" w:type="dxa"/>
          </w:tcPr>
          <w:p w:rsidR="00E8785F" w:rsidRDefault="00740390">
            <w:pPr>
              <w:spacing w:after="120"/>
            </w:pPr>
            <w:r>
              <w:rPr>
                <w:rFonts w:hint="eastAsia"/>
              </w:rPr>
              <w:t>输入密码的文本框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t>T</w:t>
            </w:r>
            <w:r>
              <w:rPr>
                <w:rFonts w:hint="eastAsia"/>
              </w:rPr>
              <w:t>extbox</w:t>
            </w:r>
          </w:p>
        </w:tc>
        <w:tc>
          <w:tcPr>
            <w:tcW w:w="2448" w:type="dxa"/>
          </w:tcPr>
          <w:p w:rsidR="00E8785F" w:rsidRDefault="00740390">
            <w:pPr>
              <w:spacing w:after="120"/>
            </w:pPr>
            <w:r>
              <w:t>P</w:t>
            </w:r>
            <w:r>
              <w:rPr>
                <w:rFonts w:hint="eastAsia"/>
              </w:rPr>
              <w:t>assword</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登陆</w:t>
            </w:r>
          </w:p>
        </w:tc>
        <w:tc>
          <w:tcPr>
            <w:tcW w:w="2045" w:type="dxa"/>
          </w:tcPr>
          <w:p w:rsidR="00E8785F" w:rsidRDefault="00740390">
            <w:pPr>
              <w:spacing w:after="120"/>
            </w:pPr>
            <w:r>
              <w:rPr>
                <w:rFonts w:hint="eastAsia"/>
              </w:rPr>
              <w:t>登陆按钮</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注册</w:t>
            </w:r>
          </w:p>
        </w:tc>
        <w:tc>
          <w:tcPr>
            <w:tcW w:w="2045" w:type="dxa"/>
          </w:tcPr>
          <w:p w:rsidR="00E8785F" w:rsidRDefault="00740390">
            <w:pPr>
              <w:spacing w:after="120"/>
            </w:pPr>
            <w:r>
              <w:rPr>
                <w:rFonts w:hint="eastAsia"/>
              </w:rPr>
              <w:t>注册按钮</w:t>
            </w:r>
          </w:p>
        </w:tc>
        <w:tc>
          <w:tcPr>
            <w:tcW w:w="1289" w:type="dxa"/>
          </w:tcPr>
          <w:p w:rsidR="00E8785F" w:rsidRDefault="00E8785F">
            <w:pPr>
              <w:spacing w:after="120"/>
              <w:jc w:val="center"/>
            </w:pPr>
          </w:p>
        </w:tc>
        <w:tc>
          <w:tcPr>
            <w:tcW w:w="1442" w:type="dxa"/>
          </w:tcPr>
          <w:p w:rsidR="00E8785F" w:rsidRDefault="00740390">
            <w:pPr>
              <w:spacing w:after="120"/>
            </w:pPr>
            <w:r>
              <w:t>B</w:t>
            </w:r>
            <w:r>
              <w:rPr>
                <w:rFonts w:hint="eastAsia"/>
              </w:rPr>
              <w:t>utton</w:t>
            </w:r>
          </w:p>
        </w:tc>
        <w:tc>
          <w:tcPr>
            <w:tcW w:w="2448" w:type="dxa"/>
          </w:tcPr>
          <w:p w:rsidR="00E8785F" w:rsidRDefault="00E8785F">
            <w:pPr>
              <w:spacing w:after="120"/>
            </w:pPr>
          </w:p>
        </w:tc>
      </w:tr>
    </w:tbl>
    <w:p w:rsidR="00E8785F" w:rsidRDefault="00E8785F">
      <w:pPr>
        <w:pStyle w:val="17"/>
        <w:spacing w:after="156" w:line="360" w:lineRule="auto"/>
        <w:rPr>
          <w:rFonts w:hAnsi="宋体"/>
          <w:sz w:val="24"/>
          <w:szCs w:val="24"/>
        </w:rPr>
      </w:pPr>
    </w:p>
    <w:p w:rsidR="00E8785F" w:rsidRDefault="00740390">
      <w:pPr>
        <w:pStyle w:val="3"/>
      </w:pPr>
      <w:bookmarkStart w:id="68" w:name="_Toc328333722"/>
      <w:bookmarkStart w:id="69" w:name="_Toc30405"/>
      <w:bookmarkStart w:id="70" w:name="_Toc11295"/>
      <w:r>
        <w:rPr>
          <w:rFonts w:hint="eastAsia"/>
        </w:rPr>
        <w:t>修改密码</w:t>
      </w:r>
      <w:bookmarkEnd w:id="68"/>
      <w:bookmarkEnd w:id="69"/>
      <w:bookmarkEnd w:id="70"/>
    </w:p>
    <w:p w:rsidR="00E8785F" w:rsidRDefault="00740390">
      <w:pPr>
        <w:pStyle w:val="4"/>
      </w:pPr>
      <w:r>
        <w:rPr>
          <w:rFonts w:hint="eastAsia"/>
        </w:rPr>
        <w:t>程序描述</w:t>
      </w:r>
    </w:p>
    <w:p w:rsidR="00E8785F" w:rsidRDefault="00740390">
      <w:r>
        <w:t>用户</w:t>
      </w:r>
      <w:r>
        <w:rPr>
          <w:rFonts w:hint="eastAsia"/>
        </w:rPr>
        <w:t>可以通过本模块对自己的登录密码进行修改</w:t>
      </w:r>
    </w:p>
    <w:p w:rsidR="00E8785F" w:rsidRDefault="00740390">
      <w:pPr>
        <w:pStyle w:val="4"/>
      </w:pPr>
      <w:r>
        <w:rPr>
          <w:rFonts w:hint="eastAsia"/>
        </w:rPr>
        <w:t>用户修改密码流程图</w:t>
      </w:r>
    </w:p>
    <w:p w:rsidR="00E8785F" w:rsidRDefault="00740390">
      <w:pPr>
        <w:jc w:val="center"/>
        <w:rPr>
          <w:rFonts w:ascii="宋体" w:hAnsi="宋体" w:cs="宋体"/>
          <w:sz w:val="24"/>
        </w:rPr>
      </w:pPr>
      <w:r>
        <w:rPr>
          <w:rFonts w:ascii="宋体" w:hAnsi="宋体" w:cs="宋体"/>
          <w:sz w:val="24"/>
        </w:rPr>
        <w:pict>
          <v:shape id="图片框 1030" o:spid="_x0000_i1039" type="#_x0000_t75" style="width:339.75pt;height:390.75pt">
            <v:imagedata r:id="rId26" o:title=""/>
          </v:shape>
        </w:pict>
      </w:r>
    </w:p>
    <w:p w:rsidR="00E8785F" w:rsidRDefault="00E8785F">
      <w:pPr>
        <w:jc w:val="center"/>
      </w:pPr>
    </w:p>
    <w:p w:rsidR="00E8785F" w:rsidRDefault="00740390">
      <w:pPr>
        <w:jc w:val="center"/>
        <w:rPr>
          <w:rFonts w:ascii="黑体" w:eastAsia="黑体" w:hAnsi="黑体"/>
          <w:sz w:val="18"/>
          <w:szCs w:val="18"/>
        </w:rPr>
      </w:pPr>
      <w:r>
        <w:rPr>
          <w:rFonts w:ascii="黑体" w:eastAsia="黑体" w:hAnsi="黑体" w:hint="eastAsia"/>
          <w:sz w:val="18"/>
          <w:szCs w:val="18"/>
        </w:rPr>
        <w:t>图</w:t>
      </w:r>
      <w:r>
        <w:rPr>
          <w:rFonts w:ascii="黑体" w:eastAsia="黑体" w:hAnsi="黑体"/>
          <w:sz w:val="18"/>
          <w:szCs w:val="18"/>
        </w:rPr>
        <w:t>3.2.2</w:t>
      </w:r>
      <w:r>
        <w:rPr>
          <w:rFonts w:ascii="黑体" w:eastAsia="黑体" w:hAnsi="黑体" w:hint="eastAsia"/>
          <w:sz w:val="18"/>
          <w:szCs w:val="18"/>
        </w:rPr>
        <w:t>.修改密码流程图</w:t>
      </w:r>
    </w:p>
    <w:p w:rsidR="00E8785F" w:rsidRDefault="00E8785F"/>
    <w:p w:rsidR="00E8785F" w:rsidRDefault="00E8785F">
      <w:pPr>
        <w:spacing w:after="120"/>
      </w:pP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06"/>
        <w:gridCol w:w="3613"/>
        <w:gridCol w:w="4443"/>
      </w:tblGrid>
      <w:tr w:rsidR="00E8785F">
        <w:tblPrEx>
          <w:tblCellMar>
            <w:top w:w="0" w:type="dxa"/>
            <w:bottom w:w="0" w:type="dxa"/>
          </w:tblCellMar>
        </w:tblPrEx>
        <w:trPr>
          <w:cantSplit/>
          <w:tblHeader/>
          <w:jc w:val="center"/>
        </w:trPr>
        <w:tc>
          <w:tcPr>
            <w:tcW w:w="8662" w:type="dxa"/>
            <w:gridSpan w:val="3"/>
            <w:shd w:val="pct20" w:color="auto" w:fill="auto"/>
          </w:tcPr>
          <w:p w:rsidR="00E8785F" w:rsidRDefault="00740390">
            <w:pPr>
              <w:spacing w:after="120"/>
              <w:rPr>
                <w:b/>
              </w:rPr>
            </w:pPr>
            <w:r>
              <w:rPr>
                <w:b/>
              </w:rPr>
              <w:t>Primary Flow:</w:t>
            </w:r>
            <w:r>
              <w:rPr>
                <w:rFonts w:hint="eastAsia"/>
                <w:b/>
              </w:rPr>
              <w:t xml:space="preserve"> </w:t>
            </w:r>
            <w:r>
              <w:rPr>
                <w:rFonts w:hint="eastAsia"/>
                <w:b/>
              </w:rPr>
              <w:t>修改密码页面</w:t>
            </w:r>
          </w:p>
        </w:tc>
      </w:tr>
      <w:tr w:rsidR="00E8785F">
        <w:tblPrEx>
          <w:tblCellMar>
            <w:top w:w="0" w:type="dxa"/>
            <w:bottom w:w="0" w:type="dxa"/>
          </w:tblCellMar>
        </w:tblPrEx>
        <w:trPr>
          <w:cantSplit/>
          <w:tblHeader/>
          <w:jc w:val="center"/>
        </w:trPr>
        <w:tc>
          <w:tcPr>
            <w:tcW w:w="606" w:type="dxa"/>
          </w:tcPr>
          <w:p w:rsidR="00E8785F" w:rsidRDefault="00740390">
            <w:pPr>
              <w:spacing w:after="120"/>
              <w:jc w:val="center"/>
              <w:rPr>
                <w:b/>
              </w:rPr>
            </w:pPr>
            <w:r>
              <w:rPr>
                <w:b/>
              </w:rPr>
              <w:t>Step</w:t>
            </w:r>
          </w:p>
        </w:tc>
        <w:tc>
          <w:tcPr>
            <w:tcW w:w="3613" w:type="dxa"/>
          </w:tcPr>
          <w:p w:rsidR="00E8785F" w:rsidRDefault="00740390">
            <w:pPr>
              <w:spacing w:after="120"/>
              <w:jc w:val="center"/>
              <w:rPr>
                <w:b/>
              </w:rPr>
            </w:pPr>
            <w:r>
              <w:rPr>
                <w:b/>
              </w:rPr>
              <w:t>Actor Action</w:t>
            </w:r>
          </w:p>
        </w:tc>
        <w:tc>
          <w:tcPr>
            <w:tcW w:w="4443" w:type="dxa"/>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06" w:type="dxa"/>
          </w:tcPr>
          <w:p w:rsidR="00E8785F" w:rsidRDefault="00740390">
            <w:pPr>
              <w:spacing w:after="120"/>
            </w:pPr>
            <w:r>
              <w:rPr>
                <w:rFonts w:hint="eastAsia"/>
              </w:rPr>
              <w:t>1</w:t>
            </w:r>
          </w:p>
        </w:tc>
        <w:tc>
          <w:tcPr>
            <w:tcW w:w="3613" w:type="dxa"/>
          </w:tcPr>
          <w:p w:rsidR="00E8785F" w:rsidRDefault="00740390">
            <w:pPr>
              <w:spacing w:after="120"/>
            </w:pPr>
            <w:r>
              <w:rPr>
                <w:rFonts w:hint="eastAsia"/>
              </w:rPr>
              <w:t>输入原密码</w:t>
            </w:r>
          </w:p>
        </w:tc>
        <w:tc>
          <w:tcPr>
            <w:tcW w:w="4443" w:type="dxa"/>
          </w:tcPr>
          <w:p w:rsidR="00E8785F" w:rsidRDefault="00740390">
            <w:pPr>
              <w:spacing w:after="120"/>
              <w:rPr>
                <w:color w:val="000000"/>
              </w:rPr>
            </w:pPr>
            <w:r>
              <w:rPr>
                <w:rFonts w:hint="eastAsia"/>
                <w:color w:val="000000"/>
              </w:rPr>
              <w:t>验证是否正确</w:t>
            </w:r>
          </w:p>
        </w:tc>
      </w:tr>
      <w:tr w:rsidR="00E8785F">
        <w:tblPrEx>
          <w:tblCellMar>
            <w:top w:w="0" w:type="dxa"/>
            <w:bottom w:w="0" w:type="dxa"/>
          </w:tblCellMar>
        </w:tblPrEx>
        <w:trPr>
          <w:cantSplit/>
          <w:trHeight w:val="143"/>
          <w:jc w:val="center"/>
        </w:trPr>
        <w:tc>
          <w:tcPr>
            <w:tcW w:w="606" w:type="dxa"/>
          </w:tcPr>
          <w:p w:rsidR="00E8785F" w:rsidRDefault="00740390">
            <w:pPr>
              <w:spacing w:after="120"/>
            </w:pPr>
            <w:r>
              <w:rPr>
                <w:rFonts w:hint="eastAsia"/>
              </w:rPr>
              <w:t>2</w:t>
            </w:r>
          </w:p>
        </w:tc>
        <w:tc>
          <w:tcPr>
            <w:tcW w:w="3613" w:type="dxa"/>
          </w:tcPr>
          <w:p w:rsidR="00E8785F" w:rsidRDefault="00740390">
            <w:pPr>
              <w:spacing w:after="120"/>
            </w:pPr>
            <w:r>
              <w:rPr>
                <w:rFonts w:hint="eastAsia"/>
              </w:rPr>
              <w:t>输入新密码</w:t>
            </w:r>
          </w:p>
        </w:tc>
        <w:tc>
          <w:tcPr>
            <w:tcW w:w="4443" w:type="dxa"/>
          </w:tcPr>
          <w:p w:rsidR="00E8785F" w:rsidRDefault="00740390">
            <w:pPr>
              <w:spacing w:after="120"/>
              <w:rPr>
                <w:color w:val="000000"/>
              </w:rPr>
            </w:pPr>
            <w:r>
              <w:rPr>
                <w:rFonts w:hint="eastAsia"/>
              </w:rPr>
              <w:t>6-14</w:t>
            </w:r>
            <w:r>
              <w:rPr>
                <w:rFonts w:hint="eastAsia"/>
              </w:rPr>
              <w:t>位英文或数字，区分大小写</w:t>
            </w:r>
          </w:p>
        </w:tc>
      </w:tr>
      <w:tr w:rsidR="00E8785F">
        <w:tblPrEx>
          <w:tblCellMar>
            <w:top w:w="0" w:type="dxa"/>
            <w:bottom w:w="0" w:type="dxa"/>
          </w:tblCellMar>
        </w:tblPrEx>
        <w:trPr>
          <w:cantSplit/>
          <w:trHeight w:val="143"/>
          <w:jc w:val="center"/>
        </w:trPr>
        <w:tc>
          <w:tcPr>
            <w:tcW w:w="606" w:type="dxa"/>
          </w:tcPr>
          <w:p w:rsidR="00E8785F" w:rsidRDefault="00740390">
            <w:pPr>
              <w:spacing w:after="120"/>
            </w:pPr>
            <w:r>
              <w:rPr>
                <w:rFonts w:hint="eastAsia"/>
              </w:rPr>
              <w:t>3</w:t>
            </w:r>
          </w:p>
        </w:tc>
        <w:tc>
          <w:tcPr>
            <w:tcW w:w="3613" w:type="dxa"/>
          </w:tcPr>
          <w:p w:rsidR="00E8785F" w:rsidRDefault="00740390">
            <w:pPr>
              <w:spacing w:after="120"/>
            </w:pPr>
            <w:r>
              <w:rPr>
                <w:rFonts w:hint="eastAsia"/>
              </w:rPr>
              <w:t>确认新密码</w:t>
            </w:r>
          </w:p>
        </w:tc>
        <w:tc>
          <w:tcPr>
            <w:tcW w:w="4443" w:type="dxa"/>
          </w:tcPr>
          <w:p w:rsidR="00E8785F" w:rsidRDefault="00740390">
            <w:pPr>
              <w:spacing w:after="120"/>
              <w:rPr>
                <w:color w:val="000000"/>
              </w:rPr>
            </w:pPr>
            <w:r>
              <w:rPr>
                <w:rFonts w:hint="eastAsia"/>
                <w:color w:val="000000"/>
              </w:rPr>
              <w:t>验证是否相同</w:t>
            </w:r>
          </w:p>
        </w:tc>
      </w:tr>
      <w:tr w:rsidR="00E8785F">
        <w:tblPrEx>
          <w:tblCellMar>
            <w:top w:w="0" w:type="dxa"/>
            <w:bottom w:w="0" w:type="dxa"/>
          </w:tblCellMar>
        </w:tblPrEx>
        <w:trPr>
          <w:cantSplit/>
          <w:trHeight w:val="143"/>
          <w:jc w:val="center"/>
        </w:trPr>
        <w:tc>
          <w:tcPr>
            <w:tcW w:w="606" w:type="dxa"/>
          </w:tcPr>
          <w:p w:rsidR="00E8785F" w:rsidRDefault="00740390">
            <w:pPr>
              <w:spacing w:after="120"/>
            </w:pPr>
            <w:r>
              <w:rPr>
                <w:rFonts w:hint="eastAsia"/>
              </w:rPr>
              <w:t>4</w:t>
            </w:r>
          </w:p>
        </w:tc>
        <w:tc>
          <w:tcPr>
            <w:tcW w:w="3613" w:type="dxa"/>
          </w:tcPr>
          <w:p w:rsidR="00E8785F" w:rsidRDefault="00740390">
            <w:pPr>
              <w:spacing w:after="120"/>
            </w:pPr>
            <w:r>
              <w:rPr>
                <w:rFonts w:hint="eastAsia"/>
              </w:rPr>
              <w:t>点击“确定修改”</w:t>
            </w:r>
          </w:p>
        </w:tc>
        <w:tc>
          <w:tcPr>
            <w:tcW w:w="4443" w:type="dxa"/>
          </w:tcPr>
          <w:p w:rsidR="00E8785F" w:rsidRDefault="00740390">
            <w:pPr>
              <w:spacing w:after="120"/>
              <w:rPr>
                <w:color w:val="000000"/>
              </w:rPr>
            </w:pPr>
            <w:r>
              <w:rPr>
                <w:rFonts w:hint="eastAsia"/>
                <w:color w:val="000000"/>
              </w:rPr>
              <w:t>给出提示是否修改成功</w:t>
            </w:r>
          </w:p>
        </w:tc>
      </w:tr>
    </w:tbl>
    <w:p w:rsidR="00E8785F" w:rsidRDefault="00E8785F">
      <w:pPr>
        <w:spacing w:after="120"/>
      </w:pPr>
    </w:p>
    <w:p w:rsidR="00E8785F" w:rsidRDefault="00740390">
      <w:pPr>
        <w:pStyle w:val="4"/>
      </w:pPr>
      <w:r>
        <w:rPr>
          <w:rFonts w:hint="eastAsia"/>
        </w:rPr>
        <w:t>用户界面说明</w:t>
      </w:r>
    </w:p>
    <w:tbl>
      <w:tblPr>
        <w:tblW w:w="8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2045"/>
        <w:gridCol w:w="1289"/>
        <w:gridCol w:w="1442"/>
        <w:gridCol w:w="2448"/>
      </w:tblGrid>
      <w:tr w:rsidR="00E8785F">
        <w:tblPrEx>
          <w:tblCellMar>
            <w:top w:w="0" w:type="dxa"/>
            <w:bottom w:w="0" w:type="dxa"/>
          </w:tblCellMar>
        </w:tblPrEx>
        <w:trPr>
          <w:cantSplit/>
          <w:trHeight w:val="242"/>
          <w:tblHeader/>
          <w:jc w:val="center"/>
        </w:trPr>
        <w:tc>
          <w:tcPr>
            <w:tcW w:w="1446"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670" w:type="dxa"/>
            <w:gridSpan w:val="5"/>
            <w:shd w:val="clear" w:color="auto" w:fill="E6E6E6"/>
          </w:tcPr>
          <w:p w:rsidR="00E8785F" w:rsidRDefault="00740390">
            <w:pPr>
              <w:pStyle w:val="16"/>
              <w:spacing w:after="156"/>
              <w:rPr>
                <w:b/>
                <w:lang w:eastAsia="zh-CN"/>
              </w:rPr>
            </w:pPr>
            <w:r>
              <w:rPr>
                <w:b/>
              </w:rPr>
              <w:t xml:space="preserve">Page </w:t>
            </w:r>
            <w:r>
              <w:rPr>
                <w:rFonts w:hint="eastAsia"/>
                <w:b/>
                <w:lang w:eastAsia="zh-CN"/>
              </w:rPr>
              <w:t>Name</w:t>
            </w:r>
            <w:r>
              <w:rPr>
                <w:b/>
              </w:rPr>
              <w:t>:</w:t>
            </w:r>
            <w:r>
              <w:rPr>
                <w:rFonts w:hint="eastAsia"/>
                <w:b/>
                <w:lang w:eastAsia="zh-CN"/>
              </w:rPr>
              <w:t xml:space="preserve"> </w:t>
            </w:r>
            <w:r>
              <w:rPr>
                <w:rFonts w:hint="eastAsia"/>
                <w:b/>
                <w:lang w:eastAsia="zh-CN"/>
              </w:rPr>
              <w:t>修改密码</w:t>
            </w:r>
            <w:r>
              <w:rPr>
                <w:rFonts w:hint="eastAsia"/>
                <w:b/>
                <w:color w:val="000000"/>
                <w:lang w:eastAsia="zh-CN"/>
              </w:rPr>
              <w:t>页面</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输入原密码</w:t>
            </w:r>
          </w:p>
        </w:tc>
        <w:tc>
          <w:tcPr>
            <w:tcW w:w="2045" w:type="dxa"/>
          </w:tcPr>
          <w:p w:rsidR="00E8785F" w:rsidRDefault="00740390">
            <w:pPr>
              <w:spacing w:after="120"/>
            </w:pPr>
            <w:r>
              <w:rPr>
                <w:rFonts w:hint="eastAsia"/>
              </w:rPr>
              <w:t>原密码文本框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输入新密码</w:t>
            </w:r>
          </w:p>
        </w:tc>
        <w:tc>
          <w:tcPr>
            <w:tcW w:w="2045" w:type="dxa"/>
          </w:tcPr>
          <w:p w:rsidR="00E8785F" w:rsidRDefault="00740390">
            <w:pPr>
              <w:spacing w:after="120"/>
            </w:pPr>
            <w:r>
              <w:rPr>
                <w:rFonts w:hint="eastAsia"/>
              </w:rPr>
              <w:t>新密码文本框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确认新密码</w:t>
            </w:r>
          </w:p>
        </w:tc>
        <w:tc>
          <w:tcPr>
            <w:tcW w:w="2045" w:type="dxa"/>
          </w:tcPr>
          <w:p w:rsidR="00E8785F" w:rsidRDefault="00740390">
            <w:pPr>
              <w:spacing w:after="120"/>
            </w:pPr>
            <w:r>
              <w:rPr>
                <w:rFonts w:hint="eastAsia"/>
              </w:rPr>
              <w:t>确认密码文本框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点击“确定修改”</w:t>
            </w:r>
          </w:p>
        </w:tc>
        <w:tc>
          <w:tcPr>
            <w:tcW w:w="2045" w:type="dxa"/>
          </w:tcPr>
          <w:p w:rsidR="00E8785F" w:rsidRDefault="00740390">
            <w:pPr>
              <w:spacing w:after="120"/>
            </w:pPr>
            <w:r>
              <w:rPr>
                <w:rFonts w:hint="eastAsia"/>
              </w:rPr>
              <w:t>点击“确定修改”按钮</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pStyle w:val="17"/>
        <w:spacing w:after="156" w:line="360" w:lineRule="auto"/>
        <w:rPr>
          <w:rFonts w:hAnsi="宋体"/>
          <w:sz w:val="24"/>
          <w:szCs w:val="24"/>
        </w:rPr>
      </w:pPr>
    </w:p>
    <w:p w:rsidR="00E8785F" w:rsidRDefault="00740390">
      <w:pPr>
        <w:pStyle w:val="3"/>
      </w:pPr>
      <w:bookmarkStart w:id="71" w:name="_Toc328139727"/>
      <w:bookmarkStart w:id="72" w:name="_Toc29190"/>
      <w:bookmarkStart w:id="73" w:name="_Toc17256"/>
      <w:bookmarkStart w:id="74" w:name="_Toc328333723"/>
      <w:bookmarkStart w:id="75" w:name="_Toc328139728"/>
      <w:r>
        <w:rPr>
          <w:rFonts w:hint="eastAsia"/>
        </w:rPr>
        <w:t>分配管理员用户</w:t>
      </w:r>
      <w:bookmarkEnd w:id="71"/>
      <w:bookmarkEnd w:id="72"/>
      <w:bookmarkEnd w:id="73"/>
      <w:bookmarkEnd w:id="74"/>
    </w:p>
    <w:p w:rsidR="00E8785F" w:rsidRDefault="00740390">
      <w:pPr>
        <w:pStyle w:val="4"/>
      </w:pPr>
      <w:r>
        <w:rPr>
          <w:rFonts w:hint="eastAsia"/>
        </w:rPr>
        <w:t>程序描述</w:t>
      </w:r>
    </w:p>
    <w:p w:rsidR="00E8785F" w:rsidRDefault="00740390">
      <w:r>
        <w:rPr>
          <w:rFonts w:hint="eastAsia"/>
        </w:rPr>
        <w:t>管理员通过此模块对用户进行授权</w:t>
      </w:r>
    </w:p>
    <w:p w:rsidR="00E8785F" w:rsidRDefault="00740390">
      <w:pPr>
        <w:pStyle w:val="4"/>
      </w:pPr>
      <w:r>
        <w:rPr>
          <w:rFonts w:hint="eastAsia"/>
        </w:rPr>
        <w:t>分配管理员用户</w:t>
      </w:r>
    </w:p>
    <w:p w:rsidR="00E8785F" w:rsidRDefault="00E8785F"/>
    <w:p w:rsidR="00E8785F" w:rsidRDefault="00740390">
      <w:pPr>
        <w:jc w:val="center"/>
        <w:rPr>
          <w:rFonts w:ascii="宋体" w:hAnsi="宋体" w:cs="宋体"/>
          <w:sz w:val="24"/>
        </w:rPr>
      </w:pPr>
      <w:r>
        <w:rPr>
          <w:rFonts w:ascii="宋体" w:hAnsi="宋体" w:cs="宋体"/>
          <w:sz w:val="24"/>
        </w:rPr>
        <w:lastRenderedPageBreak/>
        <w:pict>
          <v:shape id="图片框 1031" o:spid="_x0000_i1040" type="#_x0000_t75" style="width:109.5pt;height:196.5pt">
            <v:imagedata r:id="rId27" o:title=""/>
          </v:shape>
        </w:pict>
      </w:r>
    </w:p>
    <w:p w:rsidR="00E8785F" w:rsidRDefault="00740390">
      <w:pPr>
        <w:jc w:val="center"/>
        <w:rPr>
          <w:rFonts w:ascii="黑体" w:eastAsia="黑体" w:hAnsi="黑体"/>
          <w:sz w:val="18"/>
          <w:szCs w:val="18"/>
        </w:rPr>
      </w:pPr>
      <w:r>
        <w:rPr>
          <w:rFonts w:ascii="黑体" w:eastAsia="黑体" w:hAnsi="黑体" w:hint="eastAsia"/>
          <w:sz w:val="18"/>
          <w:szCs w:val="18"/>
        </w:rPr>
        <w:t>图</w:t>
      </w:r>
      <w:r>
        <w:rPr>
          <w:rFonts w:ascii="黑体" w:eastAsia="黑体" w:hAnsi="黑体"/>
          <w:sz w:val="18"/>
          <w:szCs w:val="18"/>
        </w:rPr>
        <w:t>3.2.3</w:t>
      </w:r>
      <w:r>
        <w:rPr>
          <w:rFonts w:ascii="黑体" w:eastAsia="黑体" w:hAnsi="黑体" w:hint="eastAsia"/>
          <w:sz w:val="18"/>
          <w:szCs w:val="18"/>
        </w:rPr>
        <w:t>.分配管理员用户</w:t>
      </w:r>
    </w:p>
    <w:p w:rsidR="00E8785F" w:rsidRDefault="00E8785F">
      <w:pPr>
        <w:spacing w:after="120"/>
      </w:pP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06"/>
        <w:gridCol w:w="3613"/>
        <w:gridCol w:w="4443"/>
      </w:tblGrid>
      <w:tr w:rsidR="00E8785F">
        <w:tblPrEx>
          <w:tblCellMar>
            <w:top w:w="0" w:type="dxa"/>
            <w:bottom w:w="0" w:type="dxa"/>
          </w:tblCellMar>
        </w:tblPrEx>
        <w:trPr>
          <w:cantSplit/>
          <w:tblHeader/>
          <w:jc w:val="center"/>
        </w:trPr>
        <w:tc>
          <w:tcPr>
            <w:tcW w:w="8662" w:type="dxa"/>
            <w:gridSpan w:val="3"/>
            <w:shd w:val="pct20" w:color="auto" w:fill="auto"/>
          </w:tcPr>
          <w:p w:rsidR="00E8785F" w:rsidRDefault="00740390">
            <w:pPr>
              <w:spacing w:after="120"/>
              <w:rPr>
                <w:b/>
              </w:rPr>
            </w:pPr>
            <w:r>
              <w:rPr>
                <w:b/>
              </w:rPr>
              <w:t>Primary Flow:</w:t>
            </w:r>
            <w:r>
              <w:rPr>
                <w:rFonts w:hint="eastAsia"/>
                <w:b/>
              </w:rPr>
              <w:t xml:space="preserve"> </w:t>
            </w:r>
            <w:r>
              <w:rPr>
                <w:rFonts w:hint="eastAsia"/>
                <w:b/>
              </w:rPr>
              <w:t>分配管理员用户页面</w:t>
            </w:r>
          </w:p>
        </w:tc>
      </w:tr>
      <w:tr w:rsidR="00E8785F">
        <w:tblPrEx>
          <w:tblCellMar>
            <w:top w:w="0" w:type="dxa"/>
            <w:bottom w:w="0" w:type="dxa"/>
          </w:tblCellMar>
        </w:tblPrEx>
        <w:trPr>
          <w:cantSplit/>
          <w:tblHeader/>
          <w:jc w:val="center"/>
        </w:trPr>
        <w:tc>
          <w:tcPr>
            <w:tcW w:w="606" w:type="dxa"/>
          </w:tcPr>
          <w:p w:rsidR="00E8785F" w:rsidRDefault="00740390">
            <w:pPr>
              <w:spacing w:after="120"/>
              <w:jc w:val="center"/>
              <w:rPr>
                <w:b/>
              </w:rPr>
            </w:pPr>
            <w:r>
              <w:rPr>
                <w:b/>
              </w:rPr>
              <w:t>Step</w:t>
            </w:r>
          </w:p>
        </w:tc>
        <w:tc>
          <w:tcPr>
            <w:tcW w:w="3613" w:type="dxa"/>
          </w:tcPr>
          <w:p w:rsidR="00E8785F" w:rsidRDefault="00740390">
            <w:pPr>
              <w:spacing w:after="120"/>
              <w:jc w:val="center"/>
              <w:rPr>
                <w:b/>
              </w:rPr>
            </w:pPr>
            <w:r>
              <w:rPr>
                <w:b/>
              </w:rPr>
              <w:t>Actor Action</w:t>
            </w:r>
          </w:p>
        </w:tc>
        <w:tc>
          <w:tcPr>
            <w:tcW w:w="4443" w:type="dxa"/>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06" w:type="dxa"/>
          </w:tcPr>
          <w:p w:rsidR="00E8785F" w:rsidRDefault="00740390">
            <w:pPr>
              <w:spacing w:after="120"/>
            </w:pPr>
            <w:r>
              <w:rPr>
                <w:rFonts w:hint="eastAsia"/>
              </w:rPr>
              <w:t>1</w:t>
            </w:r>
          </w:p>
        </w:tc>
        <w:tc>
          <w:tcPr>
            <w:tcW w:w="3613" w:type="dxa"/>
          </w:tcPr>
          <w:p w:rsidR="00E8785F" w:rsidRDefault="00740390">
            <w:pPr>
              <w:spacing w:after="120"/>
            </w:pPr>
            <w:r>
              <w:rPr>
                <w:rFonts w:hint="eastAsia"/>
              </w:rPr>
              <w:t>输入新用户的用户名</w:t>
            </w:r>
          </w:p>
        </w:tc>
        <w:tc>
          <w:tcPr>
            <w:tcW w:w="4443" w:type="dxa"/>
          </w:tcPr>
          <w:p w:rsidR="00E8785F" w:rsidRDefault="00E8785F">
            <w:pPr>
              <w:spacing w:after="120"/>
              <w:rPr>
                <w:color w:val="000000"/>
              </w:rPr>
            </w:pPr>
          </w:p>
        </w:tc>
      </w:tr>
      <w:tr w:rsidR="00E8785F">
        <w:tblPrEx>
          <w:tblCellMar>
            <w:top w:w="0" w:type="dxa"/>
            <w:bottom w:w="0" w:type="dxa"/>
          </w:tblCellMar>
        </w:tblPrEx>
        <w:trPr>
          <w:cantSplit/>
          <w:trHeight w:val="143"/>
          <w:jc w:val="center"/>
        </w:trPr>
        <w:tc>
          <w:tcPr>
            <w:tcW w:w="606" w:type="dxa"/>
          </w:tcPr>
          <w:p w:rsidR="00E8785F" w:rsidRDefault="00740390">
            <w:pPr>
              <w:spacing w:after="120"/>
            </w:pPr>
            <w:r>
              <w:rPr>
                <w:rFonts w:hint="eastAsia"/>
              </w:rPr>
              <w:t>2</w:t>
            </w:r>
          </w:p>
        </w:tc>
        <w:tc>
          <w:tcPr>
            <w:tcW w:w="3613" w:type="dxa"/>
          </w:tcPr>
          <w:p w:rsidR="00E8785F" w:rsidRDefault="00740390">
            <w:pPr>
              <w:spacing w:after="120"/>
            </w:pPr>
            <w:r>
              <w:rPr>
                <w:rFonts w:hint="eastAsia"/>
              </w:rPr>
              <w:t>输入新用户的密码</w:t>
            </w:r>
          </w:p>
        </w:tc>
        <w:tc>
          <w:tcPr>
            <w:tcW w:w="4443" w:type="dxa"/>
          </w:tcPr>
          <w:p w:rsidR="00E8785F" w:rsidRDefault="00E8785F">
            <w:pPr>
              <w:spacing w:after="120"/>
              <w:rPr>
                <w:color w:val="000000"/>
              </w:rPr>
            </w:pPr>
          </w:p>
        </w:tc>
      </w:tr>
      <w:tr w:rsidR="00E8785F">
        <w:tblPrEx>
          <w:tblCellMar>
            <w:top w:w="0" w:type="dxa"/>
            <w:bottom w:w="0" w:type="dxa"/>
          </w:tblCellMar>
        </w:tblPrEx>
        <w:trPr>
          <w:cantSplit/>
          <w:trHeight w:val="143"/>
          <w:jc w:val="center"/>
        </w:trPr>
        <w:tc>
          <w:tcPr>
            <w:tcW w:w="606" w:type="dxa"/>
          </w:tcPr>
          <w:p w:rsidR="00E8785F" w:rsidRDefault="00740390">
            <w:pPr>
              <w:spacing w:after="120"/>
            </w:pPr>
            <w:r>
              <w:rPr>
                <w:rFonts w:hint="eastAsia"/>
              </w:rPr>
              <w:t>3</w:t>
            </w:r>
          </w:p>
        </w:tc>
        <w:tc>
          <w:tcPr>
            <w:tcW w:w="3613" w:type="dxa"/>
          </w:tcPr>
          <w:p w:rsidR="00E8785F" w:rsidRDefault="00740390">
            <w:pPr>
              <w:spacing w:after="120"/>
            </w:pPr>
            <w:r>
              <w:rPr>
                <w:rFonts w:hint="eastAsia"/>
              </w:rPr>
              <w:t>再次输入密码</w:t>
            </w:r>
          </w:p>
        </w:tc>
        <w:tc>
          <w:tcPr>
            <w:tcW w:w="4443" w:type="dxa"/>
          </w:tcPr>
          <w:p w:rsidR="00E8785F" w:rsidRDefault="00740390">
            <w:pPr>
              <w:spacing w:after="120"/>
              <w:rPr>
                <w:color w:val="000000"/>
              </w:rPr>
            </w:pPr>
            <w:r>
              <w:rPr>
                <w:rFonts w:hint="eastAsia"/>
                <w:color w:val="000000"/>
              </w:rPr>
              <w:t>提示是否正确</w:t>
            </w:r>
          </w:p>
        </w:tc>
      </w:tr>
      <w:tr w:rsidR="00E8785F">
        <w:tblPrEx>
          <w:tblCellMar>
            <w:top w:w="0" w:type="dxa"/>
            <w:bottom w:w="0" w:type="dxa"/>
          </w:tblCellMar>
        </w:tblPrEx>
        <w:trPr>
          <w:cantSplit/>
          <w:trHeight w:val="143"/>
          <w:jc w:val="center"/>
        </w:trPr>
        <w:tc>
          <w:tcPr>
            <w:tcW w:w="606" w:type="dxa"/>
          </w:tcPr>
          <w:p w:rsidR="00E8785F" w:rsidRDefault="00740390">
            <w:pPr>
              <w:spacing w:after="120"/>
            </w:pPr>
            <w:r>
              <w:rPr>
                <w:rFonts w:hint="eastAsia"/>
              </w:rPr>
              <w:t>4</w:t>
            </w:r>
          </w:p>
        </w:tc>
        <w:tc>
          <w:tcPr>
            <w:tcW w:w="3613" w:type="dxa"/>
          </w:tcPr>
          <w:p w:rsidR="00E8785F" w:rsidRDefault="00740390">
            <w:pPr>
              <w:spacing w:after="120"/>
            </w:pPr>
            <w:r>
              <w:rPr>
                <w:rFonts w:hint="eastAsia"/>
              </w:rPr>
              <w:t>选择用户标识</w:t>
            </w:r>
          </w:p>
        </w:tc>
        <w:tc>
          <w:tcPr>
            <w:tcW w:w="4443" w:type="dxa"/>
          </w:tcPr>
          <w:p w:rsidR="00E8785F" w:rsidRDefault="00E8785F">
            <w:pPr>
              <w:spacing w:after="120"/>
              <w:rPr>
                <w:color w:val="000000"/>
              </w:rPr>
            </w:pPr>
          </w:p>
        </w:tc>
      </w:tr>
      <w:tr w:rsidR="00E8785F">
        <w:tblPrEx>
          <w:tblCellMar>
            <w:top w:w="0" w:type="dxa"/>
            <w:bottom w:w="0" w:type="dxa"/>
          </w:tblCellMar>
        </w:tblPrEx>
        <w:trPr>
          <w:cantSplit/>
          <w:trHeight w:val="143"/>
          <w:jc w:val="center"/>
        </w:trPr>
        <w:tc>
          <w:tcPr>
            <w:tcW w:w="606" w:type="dxa"/>
          </w:tcPr>
          <w:p w:rsidR="00E8785F" w:rsidRDefault="00740390">
            <w:pPr>
              <w:spacing w:after="120"/>
            </w:pPr>
            <w:r>
              <w:rPr>
                <w:rFonts w:hint="eastAsia"/>
              </w:rPr>
              <w:t>5</w:t>
            </w:r>
          </w:p>
        </w:tc>
        <w:tc>
          <w:tcPr>
            <w:tcW w:w="3613" w:type="dxa"/>
          </w:tcPr>
          <w:p w:rsidR="00E8785F" w:rsidRDefault="00740390">
            <w:pPr>
              <w:spacing w:after="120"/>
            </w:pPr>
            <w:r>
              <w:rPr>
                <w:rFonts w:hint="eastAsia"/>
              </w:rPr>
              <w:t>选择角色</w:t>
            </w:r>
          </w:p>
        </w:tc>
        <w:tc>
          <w:tcPr>
            <w:tcW w:w="4443" w:type="dxa"/>
          </w:tcPr>
          <w:p w:rsidR="00E8785F" w:rsidRDefault="00740390">
            <w:pPr>
              <w:spacing w:after="120"/>
              <w:rPr>
                <w:color w:val="000000"/>
              </w:rPr>
            </w:pPr>
            <w:r>
              <w:rPr>
                <w:rFonts w:hint="eastAsia"/>
                <w:color w:val="000000"/>
              </w:rPr>
              <w:t>新用户允许的功能</w:t>
            </w:r>
          </w:p>
        </w:tc>
      </w:tr>
      <w:tr w:rsidR="00E8785F">
        <w:tblPrEx>
          <w:tblCellMar>
            <w:top w:w="0" w:type="dxa"/>
            <w:bottom w:w="0" w:type="dxa"/>
          </w:tblCellMar>
        </w:tblPrEx>
        <w:trPr>
          <w:cantSplit/>
          <w:trHeight w:val="143"/>
          <w:jc w:val="center"/>
        </w:trPr>
        <w:tc>
          <w:tcPr>
            <w:tcW w:w="606" w:type="dxa"/>
          </w:tcPr>
          <w:p w:rsidR="00E8785F" w:rsidRDefault="00740390">
            <w:pPr>
              <w:spacing w:after="120"/>
            </w:pPr>
            <w:r>
              <w:rPr>
                <w:rFonts w:hint="eastAsia"/>
              </w:rPr>
              <w:t>6</w:t>
            </w:r>
          </w:p>
        </w:tc>
        <w:tc>
          <w:tcPr>
            <w:tcW w:w="3613" w:type="dxa"/>
          </w:tcPr>
          <w:p w:rsidR="00E8785F" w:rsidRDefault="00740390">
            <w:pPr>
              <w:spacing w:after="120"/>
            </w:pPr>
            <w:r>
              <w:rPr>
                <w:rFonts w:hint="eastAsia"/>
              </w:rPr>
              <w:t>点击“确定”</w:t>
            </w:r>
          </w:p>
        </w:tc>
        <w:tc>
          <w:tcPr>
            <w:tcW w:w="4443" w:type="dxa"/>
          </w:tcPr>
          <w:p w:rsidR="00E8785F" w:rsidRDefault="00E8785F">
            <w:pPr>
              <w:spacing w:after="120"/>
              <w:rPr>
                <w:color w:val="000000"/>
              </w:rPr>
            </w:pPr>
          </w:p>
        </w:tc>
      </w:tr>
    </w:tbl>
    <w:p w:rsidR="00E8785F" w:rsidRDefault="00E8785F">
      <w:pPr>
        <w:spacing w:after="120"/>
      </w:pPr>
    </w:p>
    <w:p w:rsidR="00E8785F" w:rsidRDefault="00740390">
      <w:pPr>
        <w:pStyle w:val="4"/>
      </w:pPr>
      <w:r>
        <w:rPr>
          <w:rFonts w:hint="eastAsia"/>
        </w:rPr>
        <w:t>用户界面说明</w:t>
      </w:r>
    </w:p>
    <w:tbl>
      <w:tblPr>
        <w:tblW w:w="8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2045"/>
        <w:gridCol w:w="1289"/>
        <w:gridCol w:w="1442"/>
        <w:gridCol w:w="2448"/>
      </w:tblGrid>
      <w:tr w:rsidR="00E8785F">
        <w:tblPrEx>
          <w:tblCellMar>
            <w:top w:w="0" w:type="dxa"/>
            <w:bottom w:w="0" w:type="dxa"/>
          </w:tblCellMar>
        </w:tblPrEx>
        <w:trPr>
          <w:cantSplit/>
          <w:trHeight w:val="242"/>
          <w:tblHeader/>
          <w:jc w:val="center"/>
        </w:trPr>
        <w:tc>
          <w:tcPr>
            <w:tcW w:w="1446" w:type="dxa"/>
            <w:tcBorders>
              <w:bottom w:val="single" w:sz="4" w:space="0" w:color="auto"/>
            </w:tcBorders>
            <w:shd w:val="pct20" w:color="auto" w:fill="auto"/>
            <w:vAlign w:val="center"/>
          </w:tcPr>
          <w:p w:rsidR="00E8785F" w:rsidRDefault="00740390">
            <w:pPr>
              <w:spacing w:after="120"/>
              <w:jc w:val="center"/>
              <w:rPr>
                <w:b/>
              </w:rPr>
            </w:pPr>
            <w:r>
              <w:rPr>
                <w:b/>
              </w:rPr>
              <w:t>Field Name</w:t>
            </w:r>
          </w:p>
        </w:tc>
        <w:tc>
          <w:tcPr>
            <w:tcW w:w="2045" w:type="dxa"/>
            <w:tcBorders>
              <w:bottom w:val="single" w:sz="4" w:space="0" w:color="auto"/>
            </w:tcBorders>
            <w:shd w:val="pct20" w:color="auto" w:fill="auto"/>
            <w:vAlign w:val="center"/>
          </w:tcPr>
          <w:p w:rsidR="00E8785F" w:rsidRDefault="00740390">
            <w:pPr>
              <w:spacing w:after="120"/>
              <w:jc w:val="center"/>
              <w:rPr>
                <w:b/>
              </w:rPr>
            </w:pPr>
            <w:r>
              <w:rPr>
                <w:b/>
              </w:rPr>
              <w:t>Description</w:t>
            </w:r>
          </w:p>
        </w:tc>
        <w:tc>
          <w:tcPr>
            <w:tcW w:w="1289" w:type="dxa"/>
            <w:tcBorders>
              <w:bottom w:val="single" w:sz="4" w:space="0" w:color="auto"/>
            </w:tcBorders>
            <w:shd w:val="pct20" w:color="auto" w:fill="auto"/>
            <w:vAlign w:val="center"/>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vAlign w:val="center"/>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vAlign w:val="center"/>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670" w:type="dxa"/>
            <w:gridSpan w:val="5"/>
            <w:shd w:val="clear" w:color="auto" w:fill="E6E6E6"/>
            <w:vAlign w:val="center"/>
          </w:tcPr>
          <w:p w:rsidR="00E8785F" w:rsidRDefault="00740390">
            <w:pPr>
              <w:pStyle w:val="16"/>
              <w:spacing w:after="156"/>
              <w:jc w:val="center"/>
              <w:rPr>
                <w:b/>
                <w:lang w:eastAsia="zh-CN"/>
              </w:rPr>
            </w:pPr>
            <w:r>
              <w:rPr>
                <w:b/>
              </w:rPr>
              <w:t xml:space="preserve">Page </w:t>
            </w:r>
            <w:r>
              <w:rPr>
                <w:rFonts w:hint="eastAsia"/>
                <w:b/>
                <w:lang w:eastAsia="zh-CN"/>
              </w:rPr>
              <w:t>Name</w:t>
            </w:r>
            <w:r>
              <w:rPr>
                <w:b/>
              </w:rPr>
              <w:t>:</w:t>
            </w:r>
            <w:r>
              <w:rPr>
                <w:rFonts w:hint="eastAsia"/>
                <w:b/>
                <w:lang w:eastAsia="zh-CN"/>
              </w:rPr>
              <w:t xml:space="preserve"> </w:t>
            </w:r>
            <w:r>
              <w:rPr>
                <w:rFonts w:hint="eastAsia"/>
                <w:b/>
                <w:lang w:eastAsia="zh-CN"/>
              </w:rPr>
              <w:t>修改密码</w:t>
            </w:r>
            <w:r>
              <w:rPr>
                <w:rFonts w:hint="eastAsia"/>
                <w:b/>
                <w:color w:val="000000"/>
                <w:lang w:eastAsia="zh-CN"/>
              </w:rPr>
              <w:t>页面</w:t>
            </w:r>
          </w:p>
        </w:tc>
      </w:tr>
      <w:tr w:rsidR="00E8785F">
        <w:tblPrEx>
          <w:tblCellMar>
            <w:top w:w="0" w:type="dxa"/>
            <w:bottom w:w="0" w:type="dxa"/>
          </w:tblCellMar>
        </w:tblPrEx>
        <w:trPr>
          <w:jc w:val="center"/>
        </w:trPr>
        <w:tc>
          <w:tcPr>
            <w:tcW w:w="1446" w:type="dxa"/>
            <w:vAlign w:val="center"/>
          </w:tcPr>
          <w:p w:rsidR="00E8785F" w:rsidRDefault="00740390">
            <w:pPr>
              <w:spacing w:after="120"/>
              <w:jc w:val="center"/>
            </w:pPr>
            <w:r>
              <w:rPr>
                <w:rFonts w:hint="eastAsia"/>
              </w:rPr>
              <w:t>输入新用户的用户名</w:t>
            </w:r>
          </w:p>
        </w:tc>
        <w:tc>
          <w:tcPr>
            <w:tcW w:w="2045" w:type="dxa"/>
            <w:vAlign w:val="center"/>
          </w:tcPr>
          <w:p w:rsidR="00E8785F" w:rsidRDefault="00740390">
            <w:pPr>
              <w:spacing w:after="120"/>
              <w:jc w:val="center"/>
            </w:pPr>
            <w:r>
              <w:rPr>
                <w:rFonts w:hint="eastAsia"/>
              </w:rPr>
              <w:t>文本框输入新用户名</w:t>
            </w:r>
          </w:p>
        </w:tc>
        <w:tc>
          <w:tcPr>
            <w:tcW w:w="1289" w:type="dxa"/>
            <w:vAlign w:val="center"/>
          </w:tcPr>
          <w:p w:rsidR="00E8785F" w:rsidRDefault="00740390">
            <w:pPr>
              <w:spacing w:after="120"/>
              <w:jc w:val="center"/>
            </w:pPr>
            <w:r>
              <w:rPr>
                <w:rFonts w:hint="eastAsia"/>
              </w:rPr>
              <w:t>Y</w:t>
            </w:r>
          </w:p>
        </w:tc>
        <w:tc>
          <w:tcPr>
            <w:tcW w:w="1442" w:type="dxa"/>
            <w:vAlign w:val="center"/>
          </w:tcPr>
          <w:p w:rsidR="00E8785F" w:rsidRDefault="00740390">
            <w:pPr>
              <w:spacing w:after="120"/>
              <w:jc w:val="center"/>
            </w:pPr>
            <w:r>
              <w:rPr>
                <w:rFonts w:hint="eastAsia"/>
              </w:rPr>
              <w:t>TextBox</w:t>
            </w:r>
          </w:p>
        </w:tc>
        <w:tc>
          <w:tcPr>
            <w:tcW w:w="2448" w:type="dxa"/>
            <w:vAlign w:val="center"/>
          </w:tcPr>
          <w:p w:rsidR="00E8785F" w:rsidRDefault="00740390">
            <w:pPr>
              <w:spacing w:after="120"/>
              <w:jc w:val="center"/>
            </w:pPr>
            <w:r>
              <w:t>S</w:t>
            </w:r>
            <w:r>
              <w:rPr>
                <w:rFonts w:hint="eastAsia"/>
              </w:rPr>
              <w:t>tring</w:t>
            </w:r>
          </w:p>
        </w:tc>
      </w:tr>
      <w:tr w:rsidR="00E8785F">
        <w:tblPrEx>
          <w:tblCellMar>
            <w:top w:w="0" w:type="dxa"/>
            <w:bottom w:w="0" w:type="dxa"/>
          </w:tblCellMar>
        </w:tblPrEx>
        <w:trPr>
          <w:jc w:val="center"/>
        </w:trPr>
        <w:tc>
          <w:tcPr>
            <w:tcW w:w="1446" w:type="dxa"/>
            <w:vAlign w:val="center"/>
          </w:tcPr>
          <w:p w:rsidR="00E8785F" w:rsidRDefault="00740390">
            <w:pPr>
              <w:spacing w:after="120"/>
              <w:jc w:val="center"/>
            </w:pPr>
            <w:r>
              <w:rPr>
                <w:rFonts w:hint="eastAsia"/>
              </w:rPr>
              <w:t>输入密码</w:t>
            </w:r>
          </w:p>
        </w:tc>
        <w:tc>
          <w:tcPr>
            <w:tcW w:w="2045" w:type="dxa"/>
            <w:vAlign w:val="center"/>
          </w:tcPr>
          <w:p w:rsidR="00E8785F" w:rsidRDefault="00740390">
            <w:pPr>
              <w:spacing w:after="120"/>
              <w:jc w:val="center"/>
            </w:pPr>
            <w:r>
              <w:rPr>
                <w:rFonts w:hint="eastAsia"/>
              </w:rPr>
              <w:t>密码文本框</w:t>
            </w:r>
          </w:p>
        </w:tc>
        <w:tc>
          <w:tcPr>
            <w:tcW w:w="1289" w:type="dxa"/>
            <w:vAlign w:val="center"/>
          </w:tcPr>
          <w:p w:rsidR="00E8785F" w:rsidRDefault="00740390">
            <w:pPr>
              <w:spacing w:after="120"/>
              <w:jc w:val="center"/>
            </w:pPr>
            <w:r>
              <w:rPr>
                <w:rFonts w:hint="eastAsia"/>
              </w:rPr>
              <w:t>Ｙ</w:t>
            </w:r>
          </w:p>
        </w:tc>
        <w:tc>
          <w:tcPr>
            <w:tcW w:w="1442" w:type="dxa"/>
            <w:vAlign w:val="center"/>
          </w:tcPr>
          <w:p w:rsidR="00E8785F" w:rsidRDefault="00740390">
            <w:pPr>
              <w:spacing w:after="120"/>
              <w:jc w:val="center"/>
            </w:pPr>
            <w:r>
              <w:rPr>
                <w:rFonts w:hint="eastAsia"/>
              </w:rPr>
              <w:t>Password</w:t>
            </w:r>
          </w:p>
        </w:tc>
        <w:tc>
          <w:tcPr>
            <w:tcW w:w="2448" w:type="dxa"/>
            <w:vAlign w:val="center"/>
          </w:tcPr>
          <w:p w:rsidR="00E8785F" w:rsidRDefault="00E8785F">
            <w:pPr>
              <w:spacing w:after="120"/>
              <w:jc w:val="center"/>
            </w:pPr>
          </w:p>
        </w:tc>
      </w:tr>
      <w:tr w:rsidR="00E8785F">
        <w:tblPrEx>
          <w:tblCellMar>
            <w:top w:w="0" w:type="dxa"/>
            <w:bottom w:w="0" w:type="dxa"/>
          </w:tblCellMar>
        </w:tblPrEx>
        <w:trPr>
          <w:jc w:val="center"/>
        </w:trPr>
        <w:tc>
          <w:tcPr>
            <w:tcW w:w="1446" w:type="dxa"/>
            <w:vAlign w:val="center"/>
          </w:tcPr>
          <w:p w:rsidR="00E8785F" w:rsidRDefault="00740390">
            <w:pPr>
              <w:spacing w:after="120"/>
              <w:jc w:val="center"/>
            </w:pPr>
            <w:r>
              <w:rPr>
                <w:rFonts w:hint="eastAsia"/>
              </w:rPr>
              <w:t>输入密码</w:t>
            </w:r>
          </w:p>
        </w:tc>
        <w:tc>
          <w:tcPr>
            <w:tcW w:w="2045" w:type="dxa"/>
            <w:vAlign w:val="center"/>
          </w:tcPr>
          <w:p w:rsidR="00E8785F" w:rsidRDefault="00740390">
            <w:pPr>
              <w:spacing w:after="120"/>
              <w:jc w:val="center"/>
            </w:pPr>
            <w:r>
              <w:rPr>
                <w:rFonts w:hint="eastAsia"/>
              </w:rPr>
              <w:t>密码文本框</w:t>
            </w:r>
          </w:p>
        </w:tc>
        <w:tc>
          <w:tcPr>
            <w:tcW w:w="1289" w:type="dxa"/>
            <w:vAlign w:val="center"/>
          </w:tcPr>
          <w:p w:rsidR="00E8785F" w:rsidRDefault="00740390">
            <w:pPr>
              <w:spacing w:after="120"/>
              <w:jc w:val="center"/>
            </w:pPr>
            <w:r>
              <w:rPr>
                <w:rFonts w:hint="eastAsia"/>
              </w:rPr>
              <w:t>Y</w:t>
            </w:r>
          </w:p>
        </w:tc>
        <w:tc>
          <w:tcPr>
            <w:tcW w:w="1442" w:type="dxa"/>
            <w:vAlign w:val="center"/>
          </w:tcPr>
          <w:p w:rsidR="00E8785F" w:rsidRDefault="00740390">
            <w:pPr>
              <w:spacing w:after="120"/>
              <w:jc w:val="center"/>
            </w:pPr>
            <w:r>
              <w:rPr>
                <w:rFonts w:hint="eastAsia"/>
              </w:rPr>
              <w:t>Password</w:t>
            </w:r>
          </w:p>
        </w:tc>
        <w:tc>
          <w:tcPr>
            <w:tcW w:w="2448" w:type="dxa"/>
            <w:vAlign w:val="center"/>
          </w:tcPr>
          <w:p w:rsidR="00E8785F" w:rsidRDefault="00E8785F">
            <w:pPr>
              <w:spacing w:after="120"/>
              <w:jc w:val="center"/>
            </w:pPr>
          </w:p>
        </w:tc>
      </w:tr>
      <w:tr w:rsidR="00E8785F">
        <w:tblPrEx>
          <w:tblCellMar>
            <w:top w:w="0" w:type="dxa"/>
            <w:bottom w:w="0" w:type="dxa"/>
          </w:tblCellMar>
        </w:tblPrEx>
        <w:trPr>
          <w:jc w:val="center"/>
        </w:trPr>
        <w:tc>
          <w:tcPr>
            <w:tcW w:w="1446" w:type="dxa"/>
            <w:vAlign w:val="center"/>
          </w:tcPr>
          <w:p w:rsidR="00E8785F" w:rsidRDefault="00740390">
            <w:pPr>
              <w:spacing w:after="120"/>
              <w:jc w:val="center"/>
            </w:pPr>
            <w:r>
              <w:rPr>
                <w:rFonts w:hint="eastAsia"/>
              </w:rPr>
              <w:t>选择用户标识</w:t>
            </w:r>
          </w:p>
        </w:tc>
        <w:tc>
          <w:tcPr>
            <w:tcW w:w="2045" w:type="dxa"/>
            <w:vAlign w:val="center"/>
          </w:tcPr>
          <w:p w:rsidR="00E8785F" w:rsidRDefault="00740390">
            <w:pPr>
              <w:spacing w:after="120"/>
              <w:jc w:val="center"/>
            </w:pPr>
            <w:r>
              <w:rPr>
                <w:rFonts w:hint="eastAsia"/>
              </w:rPr>
              <w:t>下拉文本框中选择</w:t>
            </w:r>
          </w:p>
        </w:tc>
        <w:tc>
          <w:tcPr>
            <w:tcW w:w="1289" w:type="dxa"/>
            <w:vAlign w:val="center"/>
          </w:tcPr>
          <w:p w:rsidR="00E8785F" w:rsidRDefault="00E8785F">
            <w:pPr>
              <w:spacing w:after="120"/>
              <w:jc w:val="center"/>
            </w:pPr>
          </w:p>
        </w:tc>
        <w:tc>
          <w:tcPr>
            <w:tcW w:w="1442" w:type="dxa"/>
            <w:vAlign w:val="center"/>
          </w:tcPr>
          <w:p w:rsidR="00E8785F" w:rsidRDefault="00E8785F">
            <w:pPr>
              <w:spacing w:after="120"/>
              <w:jc w:val="center"/>
            </w:pPr>
          </w:p>
        </w:tc>
        <w:tc>
          <w:tcPr>
            <w:tcW w:w="2448" w:type="dxa"/>
            <w:vAlign w:val="center"/>
          </w:tcPr>
          <w:p w:rsidR="00E8785F" w:rsidRDefault="00E8785F">
            <w:pPr>
              <w:spacing w:after="120"/>
              <w:jc w:val="center"/>
            </w:pPr>
          </w:p>
        </w:tc>
      </w:tr>
      <w:tr w:rsidR="00E8785F">
        <w:tblPrEx>
          <w:tblCellMar>
            <w:top w:w="0" w:type="dxa"/>
            <w:bottom w:w="0" w:type="dxa"/>
          </w:tblCellMar>
        </w:tblPrEx>
        <w:trPr>
          <w:jc w:val="center"/>
        </w:trPr>
        <w:tc>
          <w:tcPr>
            <w:tcW w:w="1446" w:type="dxa"/>
            <w:vAlign w:val="center"/>
          </w:tcPr>
          <w:p w:rsidR="00E8785F" w:rsidRDefault="00740390">
            <w:pPr>
              <w:spacing w:after="120"/>
              <w:jc w:val="center"/>
            </w:pPr>
            <w:r>
              <w:rPr>
                <w:rFonts w:hint="eastAsia"/>
              </w:rPr>
              <w:t>选择角色</w:t>
            </w:r>
          </w:p>
        </w:tc>
        <w:tc>
          <w:tcPr>
            <w:tcW w:w="2045" w:type="dxa"/>
            <w:vAlign w:val="center"/>
          </w:tcPr>
          <w:p w:rsidR="00E8785F" w:rsidRDefault="00740390">
            <w:pPr>
              <w:spacing w:after="120"/>
              <w:jc w:val="center"/>
            </w:pPr>
            <w:r>
              <w:rPr>
                <w:rFonts w:hint="eastAsia"/>
              </w:rPr>
              <w:t>下拉框中选择</w:t>
            </w:r>
          </w:p>
        </w:tc>
        <w:tc>
          <w:tcPr>
            <w:tcW w:w="1289" w:type="dxa"/>
            <w:vAlign w:val="center"/>
          </w:tcPr>
          <w:p w:rsidR="00E8785F" w:rsidRDefault="00E8785F">
            <w:pPr>
              <w:spacing w:after="120"/>
              <w:jc w:val="center"/>
            </w:pPr>
          </w:p>
        </w:tc>
        <w:tc>
          <w:tcPr>
            <w:tcW w:w="1442" w:type="dxa"/>
            <w:vAlign w:val="center"/>
          </w:tcPr>
          <w:p w:rsidR="00E8785F" w:rsidRDefault="00E8785F">
            <w:pPr>
              <w:spacing w:after="120"/>
              <w:jc w:val="center"/>
            </w:pPr>
          </w:p>
        </w:tc>
        <w:tc>
          <w:tcPr>
            <w:tcW w:w="2448" w:type="dxa"/>
            <w:vAlign w:val="center"/>
          </w:tcPr>
          <w:p w:rsidR="00E8785F" w:rsidRDefault="00E8785F">
            <w:pPr>
              <w:spacing w:after="120"/>
              <w:jc w:val="center"/>
            </w:pPr>
          </w:p>
        </w:tc>
      </w:tr>
      <w:tr w:rsidR="00E8785F">
        <w:tblPrEx>
          <w:tblCellMar>
            <w:top w:w="0" w:type="dxa"/>
            <w:bottom w:w="0" w:type="dxa"/>
          </w:tblCellMar>
        </w:tblPrEx>
        <w:trPr>
          <w:jc w:val="center"/>
        </w:trPr>
        <w:tc>
          <w:tcPr>
            <w:tcW w:w="1446" w:type="dxa"/>
            <w:vAlign w:val="center"/>
          </w:tcPr>
          <w:p w:rsidR="00E8785F" w:rsidRDefault="00740390">
            <w:pPr>
              <w:spacing w:after="120"/>
              <w:jc w:val="center"/>
            </w:pPr>
            <w:r>
              <w:rPr>
                <w:rFonts w:hint="eastAsia"/>
              </w:rPr>
              <w:lastRenderedPageBreak/>
              <w:t>点击“确定”</w:t>
            </w:r>
          </w:p>
        </w:tc>
        <w:tc>
          <w:tcPr>
            <w:tcW w:w="2045" w:type="dxa"/>
            <w:vAlign w:val="center"/>
          </w:tcPr>
          <w:p w:rsidR="00E8785F" w:rsidRDefault="00740390">
            <w:pPr>
              <w:spacing w:after="120"/>
              <w:jc w:val="center"/>
            </w:pPr>
            <w:r>
              <w:rPr>
                <w:rFonts w:hint="eastAsia"/>
              </w:rPr>
              <w:t>按下“确定”按钮</w:t>
            </w:r>
          </w:p>
        </w:tc>
        <w:tc>
          <w:tcPr>
            <w:tcW w:w="1289" w:type="dxa"/>
            <w:vAlign w:val="center"/>
          </w:tcPr>
          <w:p w:rsidR="00E8785F" w:rsidRDefault="00E8785F">
            <w:pPr>
              <w:spacing w:after="120"/>
              <w:jc w:val="center"/>
            </w:pPr>
          </w:p>
        </w:tc>
        <w:tc>
          <w:tcPr>
            <w:tcW w:w="1442" w:type="dxa"/>
            <w:vAlign w:val="center"/>
          </w:tcPr>
          <w:p w:rsidR="00E8785F" w:rsidRDefault="00740390">
            <w:pPr>
              <w:spacing w:after="120"/>
              <w:jc w:val="center"/>
            </w:pPr>
            <w:r>
              <w:rPr>
                <w:rFonts w:hint="eastAsia"/>
              </w:rPr>
              <w:t>Button</w:t>
            </w:r>
          </w:p>
        </w:tc>
        <w:tc>
          <w:tcPr>
            <w:tcW w:w="2448" w:type="dxa"/>
            <w:vAlign w:val="center"/>
          </w:tcPr>
          <w:p w:rsidR="00E8785F" w:rsidRDefault="00E8785F">
            <w:pPr>
              <w:spacing w:after="120"/>
              <w:jc w:val="center"/>
            </w:pPr>
          </w:p>
        </w:tc>
      </w:tr>
    </w:tbl>
    <w:p w:rsidR="00E8785F" w:rsidRDefault="00E8785F">
      <w:pPr>
        <w:pStyle w:val="17"/>
        <w:spacing w:after="156" w:line="360" w:lineRule="auto"/>
        <w:rPr>
          <w:rFonts w:hAnsi="宋体"/>
          <w:sz w:val="24"/>
          <w:szCs w:val="24"/>
        </w:rPr>
      </w:pPr>
    </w:p>
    <w:p w:rsidR="00E8785F" w:rsidRDefault="00740390">
      <w:pPr>
        <w:pStyle w:val="3"/>
      </w:pPr>
      <w:bookmarkStart w:id="76" w:name="_Toc11380"/>
      <w:bookmarkStart w:id="77" w:name="_Toc30307"/>
      <w:bookmarkStart w:id="78" w:name="_Toc328333724"/>
      <w:r>
        <w:rPr>
          <w:rFonts w:hint="eastAsia"/>
        </w:rPr>
        <w:t>查看管理员用户</w:t>
      </w:r>
      <w:bookmarkEnd w:id="76"/>
      <w:bookmarkEnd w:id="77"/>
      <w:bookmarkEnd w:id="78"/>
    </w:p>
    <w:p w:rsidR="00E8785F" w:rsidRDefault="00740390">
      <w:pPr>
        <w:pStyle w:val="4"/>
      </w:pPr>
      <w:r>
        <w:rPr>
          <w:rFonts w:hint="eastAsia"/>
        </w:rPr>
        <w:t>程序描述</w:t>
      </w:r>
    </w:p>
    <w:p w:rsidR="00E8785F" w:rsidRDefault="00740390">
      <w:r>
        <w:t>管理员</w:t>
      </w:r>
      <w:r>
        <w:rPr>
          <w:rFonts w:hint="eastAsia"/>
        </w:rPr>
        <w:t>可以在此页面查看管理员用户</w:t>
      </w:r>
    </w:p>
    <w:p w:rsidR="00E8785F" w:rsidRDefault="00740390">
      <w:pPr>
        <w:pStyle w:val="4"/>
      </w:pPr>
      <w:r>
        <w:rPr>
          <w:rFonts w:hint="eastAsia"/>
        </w:rPr>
        <w:t>查看管理员用户</w:t>
      </w:r>
    </w:p>
    <w:p w:rsidR="00E8785F" w:rsidRDefault="00740390">
      <w:pPr>
        <w:spacing w:after="120"/>
        <w:jc w:val="center"/>
        <w:rPr>
          <w:rFonts w:ascii="宋体" w:hAnsi="宋体" w:cs="宋体"/>
          <w:sz w:val="24"/>
        </w:rPr>
      </w:pPr>
      <w:r>
        <w:rPr>
          <w:rFonts w:ascii="宋体" w:hAnsi="宋体" w:cs="宋体"/>
          <w:sz w:val="24"/>
        </w:rPr>
        <w:pict>
          <v:shape id="图片框 1032" o:spid="_x0000_i1041" type="#_x0000_t75" style="width:94.5pt;height:348pt">
            <v:imagedata r:id="rId28" o:title=""/>
          </v:shape>
        </w:pict>
      </w:r>
    </w:p>
    <w:p w:rsidR="00E8785F" w:rsidRDefault="00740390">
      <w:pPr>
        <w:jc w:val="center"/>
        <w:rPr>
          <w:rFonts w:ascii="黑体" w:eastAsia="黑体" w:hAnsi="黑体"/>
          <w:sz w:val="18"/>
          <w:szCs w:val="18"/>
        </w:rPr>
      </w:pPr>
      <w:r>
        <w:rPr>
          <w:rFonts w:ascii="黑体" w:eastAsia="黑体" w:hAnsi="黑体" w:hint="eastAsia"/>
          <w:sz w:val="18"/>
          <w:szCs w:val="18"/>
        </w:rPr>
        <w:t>图3.2.4.查询管理员用户</w:t>
      </w:r>
    </w:p>
    <w:p w:rsidR="00E8785F" w:rsidRDefault="00E8785F"/>
    <w:p w:rsidR="00E8785F" w:rsidRDefault="00E8785F">
      <w:pPr>
        <w:spacing w:after="120"/>
      </w:pPr>
    </w:p>
    <w:tbl>
      <w:tblPr>
        <w:tblW w:w="8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06"/>
        <w:gridCol w:w="3615"/>
        <w:gridCol w:w="4446"/>
      </w:tblGrid>
      <w:tr w:rsidR="00E8785F">
        <w:tblPrEx>
          <w:tblCellMar>
            <w:top w:w="0" w:type="dxa"/>
            <w:bottom w:w="0" w:type="dxa"/>
          </w:tblCellMar>
        </w:tblPrEx>
        <w:trPr>
          <w:cantSplit/>
          <w:tblHeader/>
          <w:jc w:val="center"/>
        </w:trPr>
        <w:tc>
          <w:tcPr>
            <w:tcW w:w="8667"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查看管理员页面</w:t>
            </w:r>
          </w:p>
        </w:tc>
      </w:tr>
      <w:tr w:rsidR="00E8785F">
        <w:tblPrEx>
          <w:tblCellMar>
            <w:top w:w="0" w:type="dxa"/>
            <w:bottom w:w="0" w:type="dxa"/>
          </w:tblCellMar>
        </w:tblPrEx>
        <w:trPr>
          <w:cantSplit/>
          <w:tblHeader/>
          <w:jc w:val="center"/>
        </w:trPr>
        <w:tc>
          <w:tcPr>
            <w:tcW w:w="606"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5"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6"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06" w:type="dxa"/>
            <w:tcBorders>
              <w:top w:val="single" w:sz="4" w:space="0" w:color="auto"/>
              <w:left w:val="single" w:sz="4" w:space="0" w:color="auto"/>
              <w:bottom w:val="single" w:sz="4" w:space="0" w:color="auto"/>
              <w:right w:val="single" w:sz="4" w:space="0" w:color="auto"/>
            </w:tcBorders>
          </w:tcPr>
          <w:p w:rsidR="00E8785F" w:rsidRDefault="00740390">
            <w:pPr>
              <w:spacing w:after="120"/>
            </w:pPr>
            <w:r>
              <w:t>1</w:t>
            </w:r>
          </w:p>
        </w:tc>
        <w:tc>
          <w:tcPr>
            <w:tcW w:w="361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输入用户名</w:t>
            </w:r>
          </w:p>
        </w:tc>
        <w:tc>
          <w:tcPr>
            <w:tcW w:w="4446" w:type="dxa"/>
            <w:tcBorders>
              <w:top w:val="single" w:sz="4" w:space="0" w:color="auto"/>
              <w:left w:val="single" w:sz="4" w:space="0" w:color="auto"/>
              <w:bottom w:val="single" w:sz="4" w:space="0" w:color="auto"/>
              <w:right w:val="single" w:sz="4" w:space="0" w:color="auto"/>
            </w:tcBorders>
          </w:tcPr>
          <w:p w:rsidR="00E8785F" w:rsidRDefault="00E8785F">
            <w:pPr>
              <w:spacing w:after="120"/>
              <w:rPr>
                <w:color w:val="000000"/>
              </w:rPr>
            </w:pPr>
          </w:p>
        </w:tc>
      </w:tr>
      <w:tr w:rsidR="00E8785F">
        <w:tblPrEx>
          <w:tblCellMar>
            <w:top w:w="0" w:type="dxa"/>
            <w:bottom w:w="0" w:type="dxa"/>
          </w:tblCellMar>
        </w:tblPrEx>
        <w:trPr>
          <w:cantSplit/>
          <w:trHeight w:val="143"/>
          <w:jc w:val="center"/>
        </w:trPr>
        <w:tc>
          <w:tcPr>
            <w:tcW w:w="606" w:type="dxa"/>
            <w:tcBorders>
              <w:top w:val="single" w:sz="4" w:space="0" w:color="auto"/>
              <w:left w:val="single" w:sz="4" w:space="0" w:color="auto"/>
              <w:bottom w:val="single" w:sz="4" w:space="0" w:color="auto"/>
              <w:right w:val="single" w:sz="4" w:space="0" w:color="auto"/>
            </w:tcBorders>
          </w:tcPr>
          <w:p w:rsidR="00E8785F" w:rsidRDefault="00740390">
            <w:pPr>
              <w:spacing w:after="120"/>
            </w:pPr>
            <w:r>
              <w:lastRenderedPageBreak/>
              <w:t>2</w:t>
            </w:r>
          </w:p>
        </w:tc>
        <w:tc>
          <w:tcPr>
            <w:tcW w:w="361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角色</w:t>
            </w:r>
          </w:p>
        </w:tc>
        <w:tc>
          <w:tcPr>
            <w:tcW w:w="4446" w:type="dxa"/>
            <w:tcBorders>
              <w:top w:val="single" w:sz="4" w:space="0" w:color="auto"/>
              <w:left w:val="single" w:sz="4" w:space="0" w:color="auto"/>
              <w:bottom w:val="single" w:sz="4" w:space="0" w:color="auto"/>
              <w:right w:val="single" w:sz="4" w:space="0" w:color="auto"/>
            </w:tcBorders>
          </w:tcPr>
          <w:p w:rsidR="00E8785F" w:rsidRDefault="00E8785F">
            <w:pPr>
              <w:spacing w:after="120"/>
              <w:rPr>
                <w:color w:val="000000"/>
              </w:rPr>
            </w:pPr>
          </w:p>
        </w:tc>
      </w:tr>
      <w:tr w:rsidR="00E8785F">
        <w:tblPrEx>
          <w:tblCellMar>
            <w:top w:w="0" w:type="dxa"/>
            <w:bottom w:w="0" w:type="dxa"/>
          </w:tblCellMar>
        </w:tblPrEx>
        <w:trPr>
          <w:cantSplit/>
          <w:trHeight w:val="143"/>
          <w:jc w:val="center"/>
        </w:trPr>
        <w:tc>
          <w:tcPr>
            <w:tcW w:w="606" w:type="dxa"/>
            <w:tcBorders>
              <w:top w:val="single" w:sz="4" w:space="0" w:color="auto"/>
              <w:left w:val="single" w:sz="4" w:space="0" w:color="auto"/>
              <w:bottom w:val="single" w:sz="4" w:space="0" w:color="auto"/>
              <w:right w:val="single" w:sz="4" w:space="0" w:color="auto"/>
            </w:tcBorders>
          </w:tcPr>
          <w:p w:rsidR="00E8785F" w:rsidRDefault="00740390">
            <w:pPr>
              <w:spacing w:after="120"/>
            </w:pPr>
            <w:r>
              <w:t>3</w:t>
            </w:r>
          </w:p>
        </w:tc>
        <w:tc>
          <w:tcPr>
            <w:tcW w:w="361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点击“查询”</w:t>
            </w:r>
          </w:p>
        </w:tc>
        <w:tc>
          <w:tcPr>
            <w:tcW w:w="4446"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显示查询列表（用户列表）</w:t>
            </w:r>
          </w:p>
        </w:tc>
      </w:tr>
    </w:tbl>
    <w:p w:rsidR="00E8785F" w:rsidRDefault="00E8785F">
      <w:pPr>
        <w:spacing w:after="120"/>
      </w:pPr>
    </w:p>
    <w:p w:rsidR="00E8785F" w:rsidRDefault="00740390">
      <w:pPr>
        <w:pStyle w:val="4"/>
      </w:pPr>
      <w:r>
        <w:rPr>
          <w:rFonts w:hint="eastAsia"/>
        </w:rPr>
        <w:t>用户界面说明</w:t>
      </w:r>
    </w:p>
    <w:tbl>
      <w:tblPr>
        <w:tblW w:w="8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2045"/>
        <w:gridCol w:w="1289"/>
        <w:gridCol w:w="1442"/>
        <w:gridCol w:w="2448"/>
      </w:tblGrid>
      <w:tr w:rsidR="00E8785F">
        <w:tblPrEx>
          <w:tblCellMar>
            <w:top w:w="0" w:type="dxa"/>
            <w:bottom w:w="0" w:type="dxa"/>
          </w:tblCellMar>
        </w:tblPrEx>
        <w:trPr>
          <w:cantSplit/>
          <w:trHeight w:val="242"/>
          <w:tblHeader/>
          <w:jc w:val="center"/>
        </w:trPr>
        <w:tc>
          <w:tcPr>
            <w:tcW w:w="1446"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Field Name</w:t>
            </w:r>
          </w:p>
        </w:tc>
        <w:tc>
          <w:tcPr>
            <w:tcW w:w="2045"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Description</w:t>
            </w:r>
          </w:p>
        </w:tc>
        <w:tc>
          <w:tcPr>
            <w:tcW w:w="1289"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Mandatory (Y/N)</w:t>
            </w:r>
          </w:p>
        </w:tc>
        <w:tc>
          <w:tcPr>
            <w:tcW w:w="1442"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Type / Content</w:t>
            </w:r>
          </w:p>
        </w:tc>
        <w:tc>
          <w:tcPr>
            <w:tcW w:w="2448"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670" w:type="dxa"/>
            <w:gridSpan w:val="5"/>
            <w:tcBorders>
              <w:top w:val="single" w:sz="4" w:space="0" w:color="auto"/>
              <w:left w:val="single" w:sz="4" w:space="0" w:color="auto"/>
              <w:bottom w:val="single" w:sz="4" w:space="0" w:color="auto"/>
              <w:right w:val="single" w:sz="4" w:space="0" w:color="auto"/>
            </w:tcBorders>
            <w:shd w:val="clear" w:color="auto" w:fill="E6E6E6"/>
          </w:tcPr>
          <w:p w:rsidR="00E8785F" w:rsidRDefault="00740390">
            <w:pPr>
              <w:pStyle w:val="16"/>
              <w:spacing w:after="156"/>
              <w:rPr>
                <w:b/>
                <w:lang w:eastAsia="zh-CN"/>
              </w:rPr>
            </w:pPr>
            <w:r>
              <w:rPr>
                <w:b/>
              </w:rPr>
              <w:t xml:space="preserve">Page </w:t>
            </w:r>
            <w:r>
              <w:rPr>
                <w:b/>
                <w:lang w:eastAsia="zh-CN"/>
              </w:rPr>
              <w:t>Name</w:t>
            </w:r>
            <w:r>
              <w:rPr>
                <w:b/>
              </w:rPr>
              <w:t>:</w:t>
            </w:r>
            <w:r>
              <w:rPr>
                <w:b/>
                <w:lang w:eastAsia="zh-CN"/>
              </w:rPr>
              <w:t xml:space="preserve"> </w:t>
            </w:r>
            <w:r>
              <w:rPr>
                <w:rFonts w:hint="eastAsia"/>
                <w:b/>
                <w:lang w:eastAsia="zh-CN"/>
              </w:rPr>
              <w:t>查看管理员</w:t>
            </w:r>
            <w:r>
              <w:rPr>
                <w:rFonts w:hint="eastAsia"/>
                <w:b/>
                <w:color w:val="000000"/>
                <w:lang w:eastAsia="zh-CN"/>
              </w:rPr>
              <w:t>页面</w:t>
            </w:r>
          </w:p>
        </w:tc>
      </w:tr>
      <w:tr w:rsidR="00E8785F">
        <w:tblPrEx>
          <w:tblCellMar>
            <w:top w:w="0" w:type="dxa"/>
            <w:bottom w:w="0" w:type="dxa"/>
          </w:tblCellMar>
        </w:tblPrEx>
        <w:trPr>
          <w:jc w:val="center"/>
        </w:trPr>
        <w:tc>
          <w:tcPr>
            <w:tcW w:w="1446"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输入用户名</w:t>
            </w:r>
          </w:p>
        </w:tc>
        <w:tc>
          <w:tcPr>
            <w:tcW w:w="204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用户名文本框</w:t>
            </w:r>
          </w:p>
        </w:tc>
        <w:tc>
          <w:tcPr>
            <w:tcW w:w="128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pPr>
            <w:r>
              <w:t>Y</w:t>
            </w:r>
          </w:p>
        </w:tc>
        <w:tc>
          <w:tcPr>
            <w:tcW w:w="1442" w:type="dxa"/>
            <w:tcBorders>
              <w:top w:val="single" w:sz="4" w:space="0" w:color="auto"/>
              <w:left w:val="single" w:sz="4" w:space="0" w:color="auto"/>
              <w:bottom w:val="single" w:sz="4" w:space="0" w:color="auto"/>
              <w:right w:val="single" w:sz="4" w:space="0" w:color="auto"/>
            </w:tcBorders>
          </w:tcPr>
          <w:p w:rsidR="00E8785F" w:rsidRDefault="00740390">
            <w:pPr>
              <w:spacing w:after="120"/>
            </w:pPr>
            <w:r>
              <w:t>Textbox</w:t>
            </w:r>
          </w:p>
        </w:tc>
        <w:tc>
          <w:tcPr>
            <w:tcW w:w="2448" w:type="dxa"/>
            <w:tcBorders>
              <w:top w:val="single" w:sz="4" w:space="0" w:color="auto"/>
              <w:left w:val="single" w:sz="4" w:space="0" w:color="auto"/>
              <w:bottom w:val="single" w:sz="4" w:space="0" w:color="auto"/>
              <w:right w:val="single" w:sz="4" w:space="0" w:color="auto"/>
            </w:tcBorders>
          </w:tcPr>
          <w:p w:rsidR="00E8785F" w:rsidRDefault="00740390">
            <w:pPr>
              <w:spacing w:after="120"/>
            </w:pPr>
            <w:r>
              <w:t>String</w:t>
            </w:r>
          </w:p>
        </w:tc>
      </w:tr>
      <w:tr w:rsidR="00E8785F">
        <w:tblPrEx>
          <w:tblCellMar>
            <w:top w:w="0" w:type="dxa"/>
            <w:bottom w:w="0" w:type="dxa"/>
          </w:tblCellMar>
        </w:tblPrEx>
        <w:trPr>
          <w:jc w:val="center"/>
        </w:trPr>
        <w:tc>
          <w:tcPr>
            <w:tcW w:w="1446"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角色</w:t>
            </w:r>
          </w:p>
        </w:tc>
        <w:tc>
          <w:tcPr>
            <w:tcW w:w="204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角色文本框</w:t>
            </w:r>
          </w:p>
        </w:tc>
        <w:tc>
          <w:tcPr>
            <w:tcW w:w="128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pPr>
            <w:r>
              <w:t>Y</w:t>
            </w:r>
          </w:p>
        </w:tc>
        <w:tc>
          <w:tcPr>
            <w:tcW w:w="1442" w:type="dxa"/>
            <w:tcBorders>
              <w:top w:val="single" w:sz="4" w:space="0" w:color="auto"/>
              <w:left w:val="single" w:sz="4" w:space="0" w:color="auto"/>
              <w:bottom w:val="single" w:sz="4" w:space="0" w:color="auto"/>
              <w:right w:val="single" w:sz="4" w:space="0" w:color="auto"/>
            </w:tcBorders>
          </w:tcPr>
          <w:p w:rsidR="00E8785F" w:rsidRDefault="00740390">
            <w:pPr>
              <w:spacing w:after="120"/>
            </w:pPr>
            <w:r>
              <w:t>Textbox</w:t>
            </w:r>
          </w:p>
        </w:tc>
        <w:tc>
          <w:tcPr>
            <w:tcW w:w="2448" w:type="dxa"/>
            <w:tcBorders>
              <w:top w:val="single" w:sz="4" w:space="0" w:color="auto"/>
              <w:left w:val="single" w:sz="4" w:space="0" w:color="auto"/>
              <w:bottom w:val="single" w:sz="4" w:space="0" w:color="auto"/>
              <w:right w:val="single" w:sz="4" w:space="0" w:color="auto"/>
            </w:tcBorders>
          </w:tcPr>
          <w:p w:rsidR="00E8785F" w:rsidRDefault="00740390">
            <w:pPr>
              <w:spacing w:after="120"/>
            </w:pPr>
            <w:r>
              <w:t>String</w:t>
            </w:r>
          </w:p>
        </w:tc>
      </w:tr>
      <w:tr w:rsidR="00E8785F">
        <w:tblPrEx>
          <w:tblCellMar>
            <w:top w:w="0" w:type="dxa"/>
            <w:bottom w:w="0" w:type="dxa"/>
          </w:tblCellMar>
        </w:tblPrEx>
        <w:trPr>
          <w:jc w:val="center"/>
        </w:trPr>
        <w:tc>
          <w:tcPr>
            <w:tcW w:w="1446"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点击“查询”</w:t>
            </w:r>
          </w:p>
        </w:tc>
        <w:tc>
          <w:tcPr>
            <w:tcW w:w="204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确认密码文本框</w:t>
            </w:r>
          </w:p>
        </w:tc>
        <w:tc>
          <w:tcPr>
            <w:tcW w:w="1289" w:type="dxa"/>
            <w:tcBorders>
              <w:top w:val="single" w:sz="4" w:space="0" w:color="auto"/>
              <w:left w:val="single" w:sz="4" w:space="0" w:color="auto"/>
              <w:bottom w:val="single" w:sz="4" w:space="0" w:color="auto"/>
              <w:right w:val="single" w:sz="4" w:space="0" w:color="auto"/>
            </w:tcBorders>
          </w:tcPr>
          <w:p w:rsidR="00E8785F" w:rsidRDefault="00E8785F">
            <w:pPr>
              <w:spacing w:after="120"/>
              <w:jc w:val="center"/>
            </w:pPr>
          </w:p>
        </w:tc>
        <w:tc>
          <w:tcPr>
            <w:tcW w:w="1442"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 xml:space="preserve">Button </w:t>
            </w:r>
          </w:p>
        </w:tc>
        <w:tc>
          <w:tcPr>
            <w:tcW w:w="2448" w:type="dxa"/>
            <w:tcBorders>
              <w:top w:val="single" w:sz="4" w:space="0" w:color="auto"/>
              <w:left w:val="single" w:sz="4" w:space="0" w:color="auto"/>
              <w:bottom w:val="single" w:sz="4" w:space="0" w:color="auto"/>
              <w:right w:val="single" w:sz="4" w:space="0" w:color="auto"/>
            </w:tcBorders>
          </w:tcPr>
          <w:p w:rsidR="00E8785F" w:rsidRDefault="00E8785F">
            <w:pPr>
              <w:spacing w:after="120"/>
            </w:pPr>
          </w:p>
        </w:tc>
      </w:tr>
    </w:tbl>
    <w:p w:rsidR="00E8785F" w:rsidRDefault="00E8785F">
      <w:pPr>
        <w:pStyle w:val="17"/>
        <w:spacing w:after="156" w:line="360" w:lineRule="auto"/>
        <w:rPr>
          <w:rFonts w:hAnsi="宋体"/>
          <w:sz w:val="24"/>
          <w:szCs w:val="24"/>
        </w:rPr>
      </w:pPr>
    </w:p>
    <w:p w:rsidR="00E8785F" w:rsidRDefault="00740390">
      <w:pPr>
        <w:pStyle w:val="3"/>
      </w:pPr>
      <w:bookmarkStart w:id="79" w:name="_Toc328333725"/>
      <w:bookmarkStart w:id="80" w:name="_Toc28511"/>
      <w:bookmarkStart w:id="81" w:name="_Toc21253"/>
      <w:r>
        <w:rPr>
          <w:rFonts w:hint="eastAsia"/>
        </w:rPr>
        <w:t>管理员用户详细信息查看与修改</w:t>
      </w:r>
      <w:bookmarkEnd w:id="79"/>
      <w:bookmarkEnd w:id="80"/>
      <w:bookmarkEnd w:id="81"/>
    </w:p>
    <w:p w:rsidR="00E8785F" w:rsidRDefault="00740390">
      <w:pPr>
        <w:pStyle w:val="4"/>
      </w:pPr>
      <w:r>
        <w:rPr>
          <w:rFonts w:hint="eastAsia"/>
        </w:rPr>
        <w:t>程序描述</w:t>
      </w:r>
    </w:p>
    <w:p w:rsidR="00E8785F" w:rsidRDefault="00740390">
      <w:r>
        <w:t>管理员可以在此模块对用户信息进行查看和修改</w:t>
      </w:r>
    </w:p>
    <w:p w:rsidR="00E8785F" w:rsidRDefault="00740390">
      <w:pPr>
        <w:pStyle w:val="4"/>
      </w:pPr>
      <w:r>
        <w:rPr>
          <w:rFonts w:hint="eastAsia"/>
        </w:rPr>
        <w:t>修改管理员用户</w:t>
      </w:r>
    </w:p>
    <w:p w:rsidR="00E8785F" w:rsidRDefault="00740390">
      <w:pPr>
        <w:spacing w:after="120"/>
        <w:jc w:val="center"/>
        <w:rPr>
          <w:rFonts w:ascii="宋体" w:hAnsi="宋体" w:cs="宋体"/>
          <w:sz w:val="24"/>
        </w:rPr>
      </w:pPr>
      <w:r>
        <w:rPr>
          <w:rFonts w:ascii="宋体" w:hAnsi="宋体" w:cs="宋体"/>
          <w:sz w:val="24"/>
        </w:rPr>
        <w:pict>
          <v:shape id="图片框 1033" o:spid="_x0000_i1042" type="#_x0000_t75" style="width:123.75pt;height:271.5pt">
            <v:imagedata r:id="rId29" o:title=""/>
          </v:shape>
        </w:pict>
      </w:r>
    </w:p>
    <w:p w:rsidR="00E8785F" w:rsidRDefault="00740390">
      <w:pPr>
        <w:jc w:val="center"/>
        <w:rPr>
          <w:rFonts w:ascii="黑体" w:eastAsia="黑体" w:hAnsi="黑体"/>
          <w:sz w:val="18"/>
          <w:szCs w:val="18"/>
        </w:rPr>
      </w:pPr>
      <w:r>
        <w:rPr>
          <w:rFonts w:ascii="黑体" w:eastAsia="黑体" w:hAnsi="黑体" w:hint="eastAsia"/>
          <w:sz w:val="18"/>
          <w:szCs w:val="18"/>
        </w:rPr>
        <w:lastRenderedPageBreak/>
        <w:t>图3.2.5.修改管理员用户</w:t>
      </w:r>
    </w:p>
    <w:p w:rsidR="00E8785F" w:rsidRDefault="00E8785F"/>
    <w:p w:rsidR="00E8785F" w:rsidRDefault="00E8785F">
      <w:pPr>
        <w:spacing w:after="120"/>
      </w:pPr>
    </w:p>
    <w:tbl>
      <w:tblPr>
        <w:tblW w:w="8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04"/>
        <w:gridCol w:w="3517"/>
        <w:gridCol w:w="4446"/>
      </w:tblGrid>
      <w:tr w:rsidR="00E8785F">
        <w:tblPrEx>
          <w:tblCellMar>
            <w:top w:w="0" w:type="dxa"/>
            <w:bottom w:w="0" w:type="dxa"/>
          </w:tblCellMar>
        </w:tblPrEx>
        <w:trPr>
          <w:cantSplit/>
          <w:tblHeader/>
          <w:jc w:val="center"/>
        </w:trPr>
        <w:tc>
          <w:tcPr>
            <w:tcW w:w="8667"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管理员用户详细信息查看与修改页面</w:t>
            </w:r>
          </w:p>
        </w:tc>
      </w:tr>
      <w:tr w:rsidR="00E8785F">
        <w:tblPrEx>
          <w:tblCellMar>
            <w:top w:w="0" w:type="dxa"/>
            <w:bottom w:w="0" w:type="dxa"/>
          </w:tblCellMar>
        </w:tblPrEx>
        <w:trPr>
          <w:cantSplit/>
          <w:tblHeader/>
          <w:jc w:val="center"/>
        </w:trPr>
        <w:tc>
          <w:tcPr>
            <w:tcW w:w="704"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517"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6"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704" w:type="dxa"/>
            <w:tcBorders>
              <w:top w:val="single" w:sz="4" w:space="0" w:color="auto"/>
              <w:left w:val="single" w:sz="4" w:space="0" w:color="auto"/>
              <w:bottom w:val="single" w:sz="4" w:space="0" w:color="auto"/>
              <w:right w:val="single" w:sz="4" w:space="0" w:color="auto"/>
            </w:tcBorders>
          </w:tcPr>
          <w:p w:rsidR="00E8785F" w:rsidRDefault="00740390">
            <w:pPr>
              <w:spacing w:after="120"/>
            </w:pPr>
            <w:r>
              <w:t>1</w:t>
            </w:r>
          </w:p>
        </w:tc>
        <w:tc>
          <w:tcPr>
            <w:tcW w:w="3517"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输入用户名</w:t>
            </w:r>
          </w:p>
        </w:tc>
        <w:tc>
          <w:tcPr>
            <w:tcW w:w="4446" w:type="dxa"/>
            <w:tcBorders>
              <w:top w:val="single" w:sz="4" w:space="0" w:color="auto"/>
              <w:left w:val="single" w:sz="4" w:space="0" w:color="auto"/>
              <w:bottom w:val="single" w:sz="4" w:space="0" w:color="auto"/>
              <w:right w:val="single" w:sz="4" w:space="0" w:color="auto"/>
            </w:tcBorders>
          </w:tcPr>
          <w:p w:rsidR="00E8785F" w:rsidRDefault="00E8785F">
            <w:pPr>
              <w:spacing w:after="120"/>
              <w:rPr>
                <w:color w:val="000000"/>
              </w:rPr>
            </w:pPr>
          </w:p>
        </w:tc>
      </w:tr>
      <w:tr w:rsidR="00E8785F">
        <w:tblPrEx>
          <w:tblCellMar>
            <w:top w:w="0" w:type="dxa"/>
            <w:bottom w:w="0" w:type="dxa"/>
          </w:tblCellMar>
        </w:tblPrEx>
        <w:trPr>
          <w:cantSplit/>
          <w:trHeight w:val="143"/>
          <w:jc w:val="center"/>
        </w:trPr>
        <w:tc>
          <w:tcPr>
            <w:tcW w:w="704" w:type="dxa"/>
            <w:tcBorders>
              <w:top w:val="single" w:sz="4" w:space="0" w:color="auto"/>
              <w:left w:val="single" w:sz="4" w:space="0" w:color="auto"/>
              <w:bottom w:val="single" w:sz="4" w:space="0" w:color="auto"/>
              <w:right w:val="single" w:sz="4" w:space="0" w:color="auto"/>
            </w:tcBorders>
          </w:tcPr>
          <w:p w:rsidR="00E8785F" w:rsidRDefault="00740390">
            <w:pPr>
              <w:spacing w:after="120"/>
            </w:pPr>
            <w:r>
              <w:t>2</w:t>
            </w:r>
          </w:p>
        </w:tc>
        <w:tc>
          <w:tcPr>
            <w:tcW w:w="3517"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角色</w:t>
            </w:r>
          </w:p>
        </w:tc>
        <w:tc>
          <w:tcPr>
            <w:tcW w:w="4446" w:type="dxa"/>
            <w:tcBorders>
              <w:top w:val="single" w:sz="4" w:space="0" w:color="auto"/>
              <w:left w:val="single" w:sz="4" w:space="0" w:color="auto"/>
              <w:bottom w:val="single" w:sz="4" w:space="0" w:color="auto"/>
              <w:right w:val="single" w:sz="4" w:space="0" w:color="auto"/>
            </w:tcBorders>
          </w:tcPr>
          <w:p w:rsidR="00E8785F" w:rsidRDefault="00E8785F">
            <w:pPr>
              <w:spacing w:after="120"/>
              <w:rPr>
                <w:color w:val="000000"/>
              </w:rPr>
            </w:pPr>
          </w:p>
        </w:tc>
      </w:tr>
      <w:tr w:rsidR="00E8785F">
        <w:tblPrEx>
          <w:tblCellMar>
            <w:top w:w="0" w:type="dxa"/>
            <w:bottom w:w="0" w:type="dxa"/>
          </w:tblCellMar>
        </w:tblPrEx>
        <w:trPr>
          <w:cantSplit/>
          <w:trHeight w:val="143"/>
          <w:jc w:val="center"/>
        </w:trPr>
        <w:tc>
          <w:tcPr>
            <w:tcW w:w="704" w:type="dxa"/>
            <w:tcBorders>
              <w:top w:val="single" w:sz="4" w:space="0" w:color="auto"/>
              <w:left w:val="single" w:sz="4" w:space="0" w:color="auto"/>
              <w:bottom w:val="single" w:sz="4" w:space="0" w:color="auto"/>
              <w:right w:val="single" w:sz="4" w:space="0" w:color="auto"/>
            </w:tcBorders>
          </w:tcPr>
          <w:p w:rsidR="00E8785F" w:rsidRDefault="00740390">
            <w:pPr>
              <w:spacing w:after="120"/>
            </w:pPr>
            <w:r>
              <w:t>3</w:t>
            </w:r>
          </w:p>
        </w:tc>
        <w:tc>
          <w:tcPr>
            <w:tcW w:w="3517"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点击“查询”</w:t>
            </w:r>
          </w:p>
        </w:tc>
        <w:tc>
          <w:tcPr>
            <w:tcW w:w="4446"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显示查询列表（用户列表）</w:t>
            </w:r>
          </w:p>
        </w:tc>
      </w:tr>
      <w:tr w:rsidR="00E8785F">
        <w:tblPrEx>
          <w:tblCellMar>
            <w:top w:w="0" w:type="dxa"/>
            <w:bottom w:w="0" w:type="dxa"/>
          </w:tblCellMar>
        </w:tblPrEx>
        <w:trPr>
          <w:cantSplit/>
          <w:trHeight w:val="143"/>
          <w:jc w:val="center"/>
        </w:trPr>
        <w:tc>
          <w:tcPr>
            <w:tcW w:w="704"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4</w:t>
            </w:r>
          </w:p>
        </w:tc>
        <w:tc>
          <w:tcPr>
            <w:tcW w:w="3517"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单击“修改</w:t>
            </w:r>
            <w:r>
              <w:rPr>
                <w:rFonts w:hint="eastAsia"/>
              </w:rPr>
              <w:t>/</w:t>
            </w:r>
            <w:r>
              <w:rPr>
                <w:rFonts w:hint="eastAsia"/>
              </w:rPr>
              <w:t>删除”</w:t>
            </w:r>
          </w:p>
        </w:tc>
        <w:tc>
          <w:tcPr>
            <w:tcW w:w="4446"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修改</w:t>
            </w:r>
            <w:r>
              <w:rPr>
                <w:rFonts w:hint="eastAsia"/>
                <w:color w:val="000000"/>
              </w:rPr>
              <w:t>/</w:t>
            </w:r>
            <w:r>
              <w:rPr>
                <w:rFonts w:hint="eastAsia"/>
                <w:color w:val="000000"/>
              </w:rPr>
              <w:t>删除相关数据并反馈相应信息</w:t>
            </w:r>
          </w:p>
        </w:tc>
      </w:tr>
    </w:tbl>
    <w:p w:rsidR="00E8785F" w:rsidRDefault="00E8785F">
      <w:pPr>
        <w:spacing w:after="120"/>
      </w:pPr>
    </w:p>
    <w:p w:rsidR="00E8785F" w:rsidRDefault="00740390">
      <w:pPr>
        <w:pStyle w:val="4"/>
      </w:pPr>
      <w:r>
        <w:rPr>
          <w:rFonts w:hint="eastAsia"/>
        </w:rPr>
        <w:t>用户界面说明</w:t>
      </w:r>
    </w:p>
    <w:tbl>
      <w:tblPr>
        <w:tblW w:w="8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2045"/>
        <w:gridCol w:w="1289"/>
        <w:gridCol w:w="1442"/>
        <w:gridCol w:w="2448"/>
      </w:tblGrid>
      <w:tr w:rsidR="00E8785F">
        <w:tblPrEx>
          <w:tblCellMar>
            <w:top w:w="0" w:type="dxa"/>
            <w:bottom w:w="0" w:type="dxa"/>
          </w:tblCellMar>
        </w:tblPrEx>
        <w:trPr>
          <w:cantSplit/>
          <w:trHeight w:val="242"/>
          <w:tblHeader/>
          <w:jc w:val="center"/>
        </w:trPr>
        <w:tc>
          <w:tcPr>
            <w:tcW w:w="1446"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Field Name</w:t>
            </w:r>
          </w:p>
        </w:tc>
        <w:tc>
          <w:tcPr>
            <w:tcW w:w="2045"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Description</w:t>
            </w:r>
          </w:p>
        </w:tc>
        <w:tc>
          <w:tcPr>
            <w:tcW w:w="1289"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Mandatory (Y/N)</w:t>
            </w:r>
          </w:p>
        </w:tc>
        <w:tc>
          <w:tcPr>
            <w:tcW w:w="1442"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Type / Content</w:t>
            </w:r>
          </w:p>
        </w:tc>
        <w:tc>
          <w:tcPr>
            <w:tcW w:w="2448"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670" w:type="dxa"/>
            <w:gridSpan w:val="5"/>
            <w:tcBorders>
              <w:top w:val="single" w:sz="4" w:space="0" w:color="auto"/>
              <w:left w:val="single" w:sz="4" w:space="0" w:color="auto"/>
              <w:bottom w:val="single" w:sz="4" w:space="0" w:color="auto"/>
              <w:right w:val="single" w:sz="4" w:space="0" w:color="auto"/>
            </w:tcBorders>
            <w:shd w:val="clear" w:color="auto" w:fill="E6E6E6"/>
          </w:tcPr>
          <w:p w:rsidR="00E8785F" w:rsidRDefault="00740390">
            <w:pPr>
              <w:pStyle w:val="16"/>
              <w:spacing w:after="156"/>
              <w:rPr>
                <w:b/>
                <w:lang w:eastAsia="zh-CN"/>
              </w:rPr>
            </w:pPr>
            <w:r>
              <w:rPr>
                <w:b/>
              </w:rPr>
              <w:t xml:space="preserve">Page </w:t>
            </w:r>
            <w:r>
              <w:rPr>
                <w:b/>
                <w:lang w:eastAsia="zh-CN"/>
              </w:rPr>
              <w:t>Name</w:t>
            </w:r>
            <w:r>
              <w:rPr>
                <w:b/>
              </w:rPr>
              <w:t>:</w:t>
            </w:r>
            <w:r>
              <w:rPr>
                <w:b/>
                <w:lang w:eastAsia="zh-CN"/>
              </w:rPr>
              <w:t xml:space="preserve"> </w:t>
            </w:r>
            <w:r>
              <w:rPr>
                <w:rFonts w:hint="eastAsia"/>
                <w:b/>
              </w:rPr>
              <w:t>管理员用户详细信息查看与修改页面</w:t>
            </w:r>
            <w:r>
              <w:rPr>
                <w:rFonts w:hint="eastAsia"/>
                <w:b/>
                <w:color w:val="000000"/>
                <w:lang w:eastAsia="zh-CN"/>
              </w:rPr>
              <w:t>页面</w:t>
            </w:r>
          </w:p>
        </w:tc>
      </w:tr>
      <w:tr w:rsidR="00E8785F">
        <w:tblPrEx>
          <w:tblCellMar>
            <w:top w:w="0" w:type="dxa"/>
            <w:bottom w:w="0" w:type="dxa"/>
          </w:tblCellMar>
        </w:tblPrEx>
        <w:trPr>
          <w:jc w:val="center"/>
        </w:trPr>
        <w:tc>
          <w:tcPr>
            <w:tcW w:w="1446"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输入用户名</w:t>
            </w:r>
          </w:p>
        </w:tc>
        <w:tc>
          <w:tcPr>
            <w:tcW w:w="204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用户名文本框</w:t>
            </w:r>
          </w:p>
        </w:tc>
        <w:tc>
          <w:tcPr>
            <w:tcW w:w="128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pPr>
            <w:r>
              <w:t>Y</w:t>
            </w:r>
          </w:p>
        </w:tc>
        <w:tc>
          <w:tcPr>
            <w:tcW w:w="1442" w:type="dxa"/>
            <w:tcBorders>
              <w:top w:val="single" w:sz="4" w:space="0" w:color="auto"/>
              <w:left w:val="single" w:sz="4" w:space="0" w:color="auto"/>
              <w:bottom w:val="single" w:sz="4" w:space="0" w:color="auto"/>
              <w:right w:val="single" w:sz="4" w:space="0" w:color="auto"/>
            </w:tcBorders>
          </w:tcPr>
          <w:p w:rsidR="00E8785F" w:rsidRDefault="00740390">
            <w:pPr>
              <w:spacing w:after="120"/>
            </w:pPr>
            <w:r>
              <w:t>Textbox</w:t>
            </w:r>
          </w:p>
        </w:tc>
        <w:tc>
          <w:tcPr>
            <w:tcW w:w="2448" w:type="dxa"/>
            <w:tcBorders>
              <w:top w:val="single" w:sz="4" w:space="0" w:color="auto"/>
              <w:left w:val="single" w:sz="4" w:space="0" w:color="auto"/>
              <w:bottom w:val="single" w:sz="4" w:space="0" w:color="auto"/>
              <w:right w:val="single" w:sz="4" w:space="0" w:color="auto"/>
            </w:tcBorders>
          </w:tcPr>
          <w:p w:rsidR="00E8785F" w:rsidRDefault="00740390">
            <w:pPr>
              <w:spacing w:after="120"/>
            </w:pPr>
            <w:r>
              <w:t>String</w:t>
            </w:r>
          </w:p>
        </w:tc>
      </w:tr>
      <w:tr w:rsidR="00E8785F">
        <w:tblPrEx>
          <w:tblCellMar>
            <w:top w:w="0" w:type="dxa"/>
            <w:bottom w:w="0" w:type="dxa"/>
          </w:tblCellMar>
        </w:tblPrEx>
        <w:trPr>
          <w:jc w:val="center"/>
        </w:trPr>
        <w:tc>
          <w:tcPr>
            <w:tcW w:w="1446"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角色</w:t>
            </w:r>
          </w:p>
        </w:tc>
        <w:tc>
          <w:tcPr>
            <w:tcW w:w="204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角色文本框</w:t>
            </w:r>
          </w:p>
        </w:tc>
        <w:tc>
          <w:tcPr>
            <w:tcW w:w="128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pPr>
            <w:r>
              <w:t>Y</w:t>
            </w:r>
          </w:p>
        </w:tc>
        <w:tc>
          <w:tcPr>
            <w:tcW w:w="1442" w:type="dxa"/>
            <w:tcBorders>
              <w:top w:val="single" w:sz="4" w:space="0" w:color="auto"/>
              <w:left w:val="single" w:sz="4" w:space="0" w:color="auto"/>
              <w:bottom w:val="single" w:sz="4" w:space="0" w:color="auto"/>
              <w:right w:val="single" w:sz="4" w:space="0" w:color="auto"/>
            </w:tcBorders>
          </w:tcPr>
          <w:p w:rsidR="00E8785F" w:rsidRDefault="00740390">
            <w:pPr>
              <w:spacing w:after="120"/>
            </w:pPr>
            <w:r>
              <w:t>Textbox</w:t>
            </w:r>
          </w:p>
        </w:tc>
        <w:tc>
          <w:tcPr>
            <w:tcW w:w="2448" w:type="dxa"/>
            <w:tcBorders>
              <w:top w:val="single" w:sz="4" w:space="0" w:color="auto"/>
              <w:left w:val="single" w:sz="4" w:space="0" w:color="auto"/>
              <w:bottom w:val="single" w:sz="4" w:space="0" w:color="auto"/>
              <w:right w:val="single" w:sz="4" w:space="0" w:color="auto"/>
            </w:tcBorders>
          </w:tcPr>
          <w:p w:rsidR="00E8785F" w:rsidRDefault="00740390">
            <w:pPr>
              <w:spacing w:after="120"/>
            </w:pPr>
            <w:r>
              <w:t>String</w:t>
            </w:r>
          </w:p>
        </w:tc>
      </w:tr>
      <w:tr w:rsidR="00E8785F">
        <w:tblPrEx>
          <w:tblCellMar>
            <w:top w:w="0" w:type="dxa"/>
            <w:bottom w:w="0" w:type="dxa"/>
          </w:tblCellMar>
        </w:tblPrEx>
        <w:trPr>
          <w:jc w:val="center"/>
        </w:trPr>
        <w:tc>
          <w:tcPr>
            <w:tcW w:w="1446"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点击“查询”</w:t>
            </w:r>
          </w:p>
        </w:tc>
        <w:tc>
          <w:tcPr>
            <w:tcW w:w="204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确认密码文本框</w:t>
            </w:r>
          </w:p>
        </w:tc>
        <w:tc>
          <w:tcPr>
            <w:tcW w:w="1289" w:type="dxa"/>
            <w:tcBorders>
              <w:top w:val="single" w:sz="4" w:space="0" w:color="auto"/>
              <w:left w:val="single" w:sz="4" w:space="0" w:color="auto"/>
              <w:bottom w:val="single" w:sz="4" w:space="0" w:color="auto"/>
              <w:right w:val="single" w:sz="4" w:space="0" w:color="auto"/>
            </w:tcBorders>
          </w:tcPr>
          <w:p w:rsidR="00E8785F" w:rsidRDefault="00E8785F">
            <w:pPr>
              <w:spacing w:after="120"/>
              <w:jc w:val="center"/>
            </w:pPr>
          </w:p>
        </w:tc>
        <w:tc>
          <w:tcPr>
            <w:tcW w:w="1442"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 xml:space="preserve">Button </w:t>
            </w:r>
          </w:p>
        </w:tc>
        <w:tc>
          <w:tcPr>
            <w:tcW w:w="2448" w:type="dxa"/>
            <w:tcBorders>
              <w:top w:val="single" w:sz="4" w:space="0" w:color="auto"/>
              <w:left w:val="single" w:sz="4" w:space="0" w:color="auto"/>
              <w:bottom w:val="single" w:sz="4" w:space="0" w:color="auto"/>
              <w:right w:val="single" w:sz="4" w:space="0" w:color="auto"/>
            </w:tcBorders>
          </w:tcPr>
          <w:p w:rsidR="00E8785F" w:rsidRDefault="00E8785F">
            <w:pPr>
              <w:spacing w:after="120"/>
            </w:pPr>
          </w:p>
        </w:tc>
      </w:tr>
      <w:tr w:rsidR="00E8785F">
        <w:tblPrEx>
          <w:tblCellMar>
            <w:top w:w="0" w:type="dxa"/>
            <w:bottom w:w="0" w:type="dxa"/>
          </w:tblCellMar>
        </w:tblPrEx>
        <w:trPr>
          <w:jc w:val="center"/>
        </w:trPr>
        <w:tc>
          <w:tcPr>
            <w:tcW w:w="1446"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单击“修改</w:t>
            </w:r>
            <w:r>
              <w:rPr>
                <w:rFonts w:hint="eastAsia"/>
              </w:rPr>
              <w:t>/</w:t>
            </w:r>
            <w:r>
              <w:rPr>
                <w:rFonts w:hint="eastAsia"/>
              </w:rPr>
              <w:t>删除”</w:t>
            </w:r>
          </w:p>
        </w:tc>
        <w:tc>
          <w:tcPr>
            <w:tcW w:w="204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点击按钮</w:t>
            </w:r>
          </w:p>
        </w:tc>
        <w:tc>
          <w:tcPr>
            <w:tcW w:w="1289" w:type="dxa"/>
            <w:tcBorders>
              <w:top w:val="single" w:sz="4" w:space="0" w:color="auto"/>
              <w:left w:val="single" w:sz="4" w:space="0" w:color="auto"/>
              <w:bottom w:val="single" w:sz="4" w:space="0" w:color="auto"/>
              <w:right w:val="single" w:sz="4" w:space="0" w:color="auto"/>
            </w:tcBorders>
          </w:tcPr>
          <w:p w:rsidR="00E8785F" w:rsidRDefault="00E8785F">
            <w:pPr>
              <w:spacing w:after="120"/>
              <w:jc w:val="center"/>
            </w:pPr>
          </w:p>
        </w:tc>
        <w:tc>
          <w:tcPr>
            <w:tcW w:w="1442"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Button</w:t>
            </w:r>
          </w:p>
        </w:tc>
        <w:tc>
          <w:tcPr>
            <w:tcW w:w="2448" w:type="dxa"/>
            <w:tcBorders>
              <w:top w:val="single" w:sz="4" w:space="0" w:color="auto"/>
              <w:left w:val="single" w:sz="4" w:space="0" w:color="auto"/>
              <w:bottom w:val="single" w:sz="4" w:space="0" w:color="auto"/>
              <w:right w:val="single" w:sz="4" w:space="0" w:color="auto"/>
            </w:tcBorders>
          </w:tcPr>
          <w:p w:rsidR="00E8785F" w:rsidRDefault="00E8785F">
            <w:pPr>
              <w:spacing w:after="120"/>
            </w:pPr>
          </w:p>
        </w:tc>
      </w:tr>
    </w:tbl>
    <w:p w:rsidR="00E8785F" w:rsidRDefault="00E8785F">
      <w:pPr>
        <w:pStyle w:val="17"/>
        <w:spacing w:after="156" w:line="360" w:lineRule="auto"/>
        <w:rPr>
          <w:rFonts w:hAnsi="宋体"/>
          <w:sz w:val="24"/>
          <w:szCs w:val="24"/>
        </w:rPr>
      </w:pPr>
    </w:p>
    <w:p w:rsidR="00E8785F" w:rsidRDefault="00740390">
      <w:pPr>
        <w:pStyle w:val="3"/>
      </w:pPr>
      <w:bookmarkStart w:id="82" w:name="_Toc12002"/>
      <w:bookmarkStart w:id="83" w:name="_Toc328333726"/>
      <w:bookmarkStart w:id="84" w:name="_Toc30949"/>
      <w:r>
        <w:rPr>
          <w:rFonts w:hint="eastAsia"/>
        </w:rPr>
        <w:t>考生注册</w:t>
      </w:r>
      <w:bookmarkEnd w:id="75"/>
      <w:bookmarkEnd w:id="82"/>
      <w:bookmarkEnd w:id="83"/>
      <w:bookmarkEnd w:id="84"/>
    </w:p>
    <w:p w:rsidR="00E8785F" w:rsidRDefault="00740390">
      <w:pPr>
        <w:pStyle w:val="4"/>
      </w:pPr>
      <w:r>
        <w:rPr>
          <w:rFonts w:hint="eastAsia"/>
        </w:rPr>
        <w:t>程序描述</w:t>
      </w:r>
    </w:p>
    <w:p w:rsidR="00E8785F" w:rsidRDefault="00740390">
      <w:r>
        <w:t>考生可以通过此模块进行注册</w:t>
      </w:r>
    </w:p>
    <w:p w:rsidR="00E8785F" w:rsidRDefault="00740390">
      <w:pPr>
        <w:pStyle w:val="4"/>
      </w:pPr>
      <w:r>
        <w:rPr>
          <w:rFonts w:hint="eastAsia"/>
        </w:rPr>
        <w:lastRenderedPageBreak/>
        <w:t>考生注册流程</w:t>
      </w:r>
    </w:p>
    <w:p w:rsidR="00E8785F" w:rsidRDefault="00740390">
      <w:pPr>
        <w:jc w:val="center"/>
      </w:pPr>
      <w:r>
        <w:pict>
          <v:shape id="图片框 1035" o:spid="_x0000_i1043" type="#_x0000_t75" style="width:415.5pt;height:202.5pt">
            <v:imagedata r:id="rId30" o:title=""/>
          </v:shape>
        </w:pict>
      </w:r>
    </w:p>
    <w:p w:rsidR="00E8785F" w:rsidRDefault="00E8785F"/>
    <w:p w:rsidR="00E8785F" w:rsidRDefault="00740390">
      <w:pPr>
        <w:jc w:val="center"/>
      </w:pPr>
      <w:r>
        <w:rPr>
          <w:rFonts w:hint="eastAsia"/>
        </w:rPr>
        <w:t>注册</w:t>
      </w:r>
    </w:p>
    <w:p w:rsidR="00E8785F" w:rsidRDefault="00E8785F">
      <w:pPr>
        <w:spacing w:after="120"/>
      </w:pP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04"/>
        <w:gridCol w:w="3515"/>
        <w:gridCol w:w="4443"/>
      </w:tblGrid>
      <w:tr w:rsidR="00E8785F">
        <w:tblPrEx>
          <w:tblCellMar>
            <w:top w:w="0" w:type="dxa"/>
            <w:bottom w:w="0" w:type="dxa"/>
          </w:tblCellMar>
        </w:tblPrEx>
        <w:trPr>
          <w:cantSplit/>
          <w:tblHeader/>
          <w:jc w:val="center"/>
        </w:trPr>
        <w:tc>
          <w:tcPr>
            <w:tcW w:w="8662" w:type="dxa"/>
            <w:gridSpan w:val="3"/>
            <w:shd w:val="pct20" w:color="auto" w:fill="auto"/>
          </w:tcPr>
          <w:p w:rsidR="00E8785F" w:rsidRDefault="00740390">
            <w:pPr>
              <w:spacing w:after="120"/>
              <w:rPr>
                <w:b/>
              </w:rPr>
            </w:pPr>
            <w:r>
              <w:rPr>
                <w:b/>
              </w:rPr>
              <w:t xml:space="preserve">Primary Flow: </w:t>
            </w:r>
            <w:r>
              <w:rPr>
                <w:rFonts w:hint="eastAsia"/>
                <w:b/>
              </w:rPr>
              <w:t>注册页面</w:t>
            </w:r>
          </w:p>
        </w:tc>
      </w:tr>
      <w:tr w:rsidR="00E8785F">
        <w:tblPrEx>
          <w:tblCellMar>
            <w:top w:w="0" w:type="dxa"/>
            <w:bottom w:w="0" w:type="dxa"/>
          </w:tblCellMar>
        </w:tblPrEx>
        <w:trPr>
          <w:cantSplit/>
          <w:tblHeader/>
          <w:jc w:val="center"/>
        </w:trPr>
        <w:tc>
          <w:tcPr>
            <w:tcW w:w="704" w:type="dxa"/>
          </w:tcPr>
          <w:p w:rsidR="00E8785F" w:rsidRDefault="00740390">
            <w:pPr>
              <w:spacing w:after="120"/>
              <w:jc w:val="center"/>
              <w:rPr>
                <w:b/>
              </w:rPr>
            </w:pPr>
            <w:r>
              <w:rPr>
                <w:b/>
              </w:rPr>
              <w:t>Step</w:t>
            </w:r>
          </w:p>
        </w:tc>
        <w:tc>
          <w:tcPr>
            <w:tcW w:w="3515" w:type="dxa"/>
          </w:tcPr>
          <w:p w:rsidR="00E8785F" w:rsidRDefault="00740390">
            <w:pPr>
              <w:spacing w:after="120"/>
              <w:jc w:val="center"/>
              <w:rPr>
                <w:b/>
              </w:rPr>
            </w:pPr>
            <w:r>
              <w:rPr>
                <w:b/>
              </w:rPr>
              <w:t>Actor Action</w:t>
            </w:r>
          </w:p>
        </w:tc>
        <w:tc>
          <w:tcPr>
            <w:tcW w:w="4443" w:type="dxa"/>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8"/>
              </w:numPr>
              <w:spacing w:after="120"/>
              <w:jc w:val="left"/>
            </w:pPr>
          </w:p>
        </w:tc>
        <w:tc>
          <w:tcPr>
            <w:tcW w:w="3515" w:type="dxa"/>
          </w:tcPr>
          <w:p w:rsidR="00E8785F" w:rsidRDefault="00740390">
            <w:pPr>
              <w:spacing w:after="120"/>
            </w:pPr>
            <w:r>
              <w:rPr>
                <w:rFonts w:hint="eastAsia"/>
              </w:rPr>
              <w:t>输入用户名</w:t>
            </w:r>
          </w:p>
        </w:tc>
        <w:tc>
          <w:tcPr>
            <w:tcW w:w="4443" w:type="dxa"/>
          </w:tcPr>
          <w:p w:rsidR="00E8785F" w:rsidRDefault="00740390">
            <w:pPr>
              <w:spacing w:after="120"/>
              <w:rPr>
                <w:color w:val="000000"/>
              </w:rPr>
            </w:pPr>
            <w:r>
              <w:rPr>
                <w:rFonts w:hint="eastAsia"/>
              </w:rPr>
              <w:t>4-14</w:t>
            </w:r>
            <w:r>
              <w:rPr>
                <w:rFonts w:hint="eastAsia"/>
              </w:rPr>
              <w:t>位英文或数字，区分大小写</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8"/>
              </w:numPr>
              <w:tabs>
                <w:tab w:val="left" w:pos="420"/>
              </w:tabs>
              <w:spacing w:after="120"/>
              <w:ind w:left="420" w:hanging="420"/>
              <w:jc w:val="left"/>
            </w:pPr>
          </w:p>
        </w:tc>
        <w:tc>
          <w:tcPr>
            <w:tcW w:w="3515" w:type="dxa"/>
          </w:tcPr>
          <w:p w:rsidR="00E8785F" w:rsidRDefault="00740390">
            <w:pPr>
              <w:spacing w:after="120"/>
            </w:pPr>
            <w:r>
              <w:rPr>
                <w:rFonts w:hint="eastAsia"/>
              </w:rPr>
              <w:t>输入密码</w:t>
            </w:r>
          </w:p>
        </w:tc>
        <w:tc>
          <w:tcPr>
            <w:tcW w:w="4443" w:type="dxa"/>
          </w:tcPr>
          <w:p w:rsidR="00E8785F" w:rsidRDefault="00740390">
            <w:pPr>
              <w:spacing w:after="120"/>
            </w:pPr>
            <w:r>
              <w:rPr>
                <w:rFonts w:hint="eastAsia"/>
              </w:rPr>
              <w:t>6-14</w:t>
            </w:r>
            <w:r>
              <w:rPr>
                <w:rFonts w:hint="eastAsia"/>
              </w:rPr>
              <w:t>位英文或数字，区分大小写</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8"/>
              </w:numPr>
              <w:tabs>
                <w:tab w:val="left" w:pos="420"/>
              </w:tabs>
              <w:spacing w:after="120"/>
              <w:ind w:left="420" w:hanging="420"/>
              <w:jc w:val="left"/>
            </w:pPr>
          </w:p>
        </w:tc>
        <w:tc>
          <w:tcPr>
            <w:tcW w:w="3515" w:type="dxa"/>
          </w:tcPr>
          <w:p w:rsidR="00E8785F" w:rsidRDefault="00740390">
            <w:pPr>
              <w:spacing w:after="120"/>
            </w:pPr>
            <w:r>
              <w:rPr>
                <w:rFonts w:hint="eastAsia"/>
              </w:rPr>
              <w:t>输入确认密码</w:t>
            </w:r>
          </w:p>
        </w:tc>
        <w:tc>
          <w:tcPr>
            <w:tcW w:w="4443" w:type="dxa"/>
          </w:tcPr>
          <w:p w:rsidR="00E8785F" w:rsidRDefault="00740390">
            <w:pPr>
              <w:spacing w:after="120"/>
            </w:pPr>
            <w:r>
              <w:rPr>
                <w:rFonts w:hint="eastAsia"/>
              </w:rPr>
              <w:t>校验是否相同</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8"/>
              </w:numPr>
              <w:tabs>
                <w:tab w:val="left" w:pos="420"/>
              </w:tabs>
              <w:spacing w:after="120"/>
              <w:ind w:left="420" w:hanging="420"/>
              <w:jc w:val="left"/>
            </w:pPr>
          </w:p>
        </w:tc>
        <w:tc>
          <w:tcPr>
            <w:tcW w:w="3515" w:type="dxa"/>
          </w:tcPr>
          <w:p w:rsidR="00E8785F" w:rsidRDefault="00740390">
            <w:pPr>
              <w:spacing w:after="120"/>
            </w:pPr>
            <w:r>
              <w:rPr>
                <w:rFonts w:hint="eastAsia"/>
              </w:rPr>
              <w:t>输入姓名</w:t>
            </w:r>
          </w:p>
        </w:tc>
        <w:tc>
          <w:tcPr>
            <w:tcW w:w="4443" w:type="dxa"/>
          </w:tcPr>
          <w:p w:rsidR="00E8785F" w:rsidRDefault="00740390">
            <w:pPr>
              <w:spacing w:after="120"/>
            </w:pPr>
            <w:r>
              <w:rPr>
                <w:rFonts w:hint="eastAsia"/>
              </w:rPr>
              <w:t>输入个人真实名字</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8"/>
              </w:numPr>
              <w:tabs>
                <w:tab w:val="left" w:pos="420"/>
              </w:tabs>
              <w:spacing w:after="120"/>
              <w:ind w:left="420" w:hanging="420"/>
              <w:jc w:val="left"/>
            </w:pPr>
          </w:p>
        </w:tc>
        <w:tc>
          <w:tcPr>
            <w:tcW w:w="3515" w:type="dxa"/>
          </w:tcPr>
          <w:p w:rsidR="00E8785F" w:rsidRDefault="00740390">
            <w:pPr>
              <w:spacing w:after="120"/>
            </w:pPr>
            <w:r>
              <w:rPr>
                <w:rFonts w:hint="eastAsia"/>
              </w:rPr>
              <w:t>输入电子邮箱</w:t>
            </w:r>
          </w:p>
        </w:tc>
        <w:tc>
          <w:tcPr>
            <w:tcW w:w="4443" w:type="dxa"/>
          </w:tcPr>
          <w:p w:rsidR="00E8785F" w:rsidRDefault="00740390">
            <w:pPr>
              <w:spacing w:after="120"/>
            </w:pPr>
            <w:r>
              <w:rPr>
                <w:rFonts w:hint="eastAsia"/>
              </w:rPr>
              <w:t>校验格式是否正确</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8"/>
              </w:numPr>
              <w:tabs>
                <w:tab w:val="left" w:pos="420"/>
              </w:tabs>
              <w:spacing w:after="120"/>
              <w:ind w:left="420" w:hanging="420"/>
              <w:jc w:val="left"/>
            </w:pPr>
          </w:p>
        </w:tc>
        <w:tc>
          <w:tcPr>
            <w:tcW w:w="3515" w:type="dxa"/>
          </w:tcPr>
          <w:p w:rsidR="00E8785F" w:rsidRDefault="00740390">
            <w:pPr>
              <w:spacing w:after="120"/>
            </w:pPr>
            <w:r>
              <w:rPr>
                <w:rFonts w:hint="eastAsia"/>
              </w:rPr>
              <w:t>选择证件类型</w:t>
            </w:r>
          </w:p>
        </w:tc>
        <w:tc>
          <w:tcPr>
            <w:tcW w:w="4443" w:type="dxa"/>
          </w:tcPr>
          <w:p w:rsidR="00E8785F" w:rsidRDefault="00E8785F">
            <w:pPr>
              <w:spacing w:after="120"/>
            </w:pP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8"/>
              </w:numPr>
              <w:tabs>
                <w:tab w:val="left" w:pos="420"/>
              </w:tabs>
              <w:spacing w:after="120"/>
              <w:ind w:left="420" w:hanging="420"/>
              <w:jc w:val="left"/>
            </w:pPr>
          </w:p>
        </w:tc>
        <w:tc>
          <w:tcPr>
            <w:tcW w:w="3515" w:type="dxa"/>
          </w:tcPr>
          <w:p w:rsidR="00E8785F" w:rsidRDefault="00740390">
            <w:pPr>
              <w:spacing w:after="120"/>
            </w:pPr>
            <w:r>
              <w:rPr>
                <w:rFonts w:hint="eastAsia"/>
              </w:rPr>
              <w:t>输入证件号码</w:t>
            </w:r>
          </w:p>
        </w:tc>
        <w:tc>
          <w:tcPr>
            <w:tcW w:w="4443" w:type="dxa"/>
          </w:tcPr>
          <w:p w:rsidR="00E8785F" w:rsidRDefault="00740390">
            <w:pPr>
              <w:spacing w:after="120"/>
            </w:pPr>
            <w:r>
              <w:rPr>
                <w:rFonts w:hint="eastAsia"/>
              </w:rPr>
              <w:t>如实填写</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8"/>
              </w:numPr>
              <w:tabs>
                <w:tab w:val="left" w:pos="420"/>
              </w:tabs>
              <w:spacing w:after="120"/>
              <w:ind w:left="420" w:hanging="420"/>
              <w:jc w:val="left"/>
            </w:pPr>
          </w:p>
        </w:tc>
        <w:tc>
          <w:tcPr>
            <w:tcW w:w="3515" w:type="dxa"/>
          </w:tcPr>
          <w:p w:rsidR="00E8785F" w:rsidRDefault="00740390">
            <w:pPr>
              <w:spacing w:after="120"/>
            </w:pPr>
            <w:r>
              <w:rPr>
                <w:rFonts w:hint="eastAsia"/>
              </w:rPr>
              <w:t>点击“注册”按钮</w:t>
            </w:r>
          </w:p>
        </w:tc>
        <w:tc>
          <w:tcPr>
            <w:tcW w:w="4443" w:type="dxa"/>
          </w:tcPr>
          <w:p w:rsidR="00E8785F" w:rsidRDefault="00740390">
            <w:pPr>
              <w:spacing w:after="120"/>
            </w:pPr>
            <w:r>
              <w:rPr>
                <w:rFonts w:hint="eastAsia"/>
              </w:rPr>
              <w:t>跳转到学生主页面</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8"/>
              </w:numPr>
              <w:tabs>
                <w:tab w:val="left" w:pos="420"/>
              </w:tabs>
              <w:spacing w:after="120"/>
              <w:ind w:left="420" w:hanging="420"/>
              <w:jc w:val="left"/>
            </w:pPr>
          </w:p>
        </w:tc>
        <w:tc>
          <w:tcPr>
            <w:tcW w:w="3515" w:type="dxa"/>
          </w:tcPr>
          <w:p w:rsidR="00E8785F" w:rsidRDefault="00740390">
            <w:pPr>
              <w:spacing w:after="120"/>
            </w:pPr>
            <w:r>
              <w:rPr>
                <w:rFonts w:hint="eastAsia"/>
              </w:rPr>
              <w:t>点击“返回”按钮</w:t>
            </w:r>
          </w:p>
        </w:tc>
        <w:tc>
          <w:tcPr>
            <w:tcW w:w="4443" w:type="dxa"/>
          </w:tcPr>
          <w:p w:rsidR="00E8785F" w:rsidRDefault="00740390">
            <w:pPr>
              <w:spacing w:after="120"/>
            </w:pPr>
            <w:r>
              <w:rPr>
                <w:rFonts w:hint="eastAsia"/>
              </w:rPr>
              <w:t>返回登陆界面</w:t>
            </w:r>
          </w:p>
        </w:tc>
      </w:tr>
    </w:tbl>
    <w:p w:rsidR="00E8785F" w:rsidRDefault="00E8785F">
      <w:pPr>
        <w:spacing w:after="120"/>
      </w:pPr>
    </w:p>
    <w:p w:rsidR="00E8785F" w:rsidRDefault="00740390">
      <w:pPr>
        <w:pStyle w:val="4"/>
      </w:pPr>
      <w:r>
        <w:rPr>
          <w:rFonts w:hint="eastAsia"/>
        </w:rPr>
        <w:t>用户界面说明</w:t>
      </w:r>
    </w:p>
    <w:p w:rsidR="00E8785F" w:rsidRDefault="00E8785F">
      <w:pPr>
        <w:spacing w:after="120"/>
      </w:pPr>
    </w:p>
    <w:tbl>
      <w:tblPr>
        <w:tblW w:w="8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2045"/>
        <w:gridCol w:w="1289"/>
        <w:gridCol w:w="1442"/>
        <w:gridCol w:w="2448"/>
      </w:tblGrid>
      <w:tr w:rsidR="00E8785F">
        <w:tblPrEx>
          <w:tblCellMar>
            <w:top w:w="0" w:type="dxa"/>
            <w:bottom w:w="0" w:type="dxa"/>
          </w:tblCellMar>
        </w:tblPrEx>
        <w:trPr>
          <w:cantSplit/>
          <w:trHeight w:val="242"/>
          <w:tblHeader/>
          <w:jc w:val="center"/>
        </w:trPr>
        <w:tc>
          <w:tcPr>
            <w:tcW w:w="1446" w:type="dxa"/>
            <w:tcBorders>
              <w:bottom w:val="single" w:sz="4" w:space="0" w:color="auto"/>
            </w:tcBorders>
            <w:shd w:val="pct20" w:color="auto" w:fill="auto"/>
          </w:tcPr>
          <w:p w:rsidR="00E8785F" w:rsidRDefault="00740390">
            <w:pPr>
              <w:spacing w:after="120"/>
              <w:jc w:val="center"/>
              <w:rPr>
                <w:b/>
              </w:rPr>
            </w:pPr>
            <w:bookmarkStart w:id="85" w:name="OLE_LINK4"/>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670" w:type="dxa"/>
            <w:gridSpan w:val="5"/>
            <w:shd w:val="clear" w:color="auto" w:fill="E6E6E6"/>
          </w:tcPr>
          <w:p w:rsidR="00E8785F" w:rsidRDefault="00740390">
            <w:pPr>
              <w:pStyle w:val="16"/>
              <w:spacing w:after="156"/>
              <w:rPr>
                <w:b/>
                <w:lang w:eastAsia="zh-CN"/>
              </w:rPr>
            </w:pPr>
            <w:r>
              <w:rPr>
                <w:b/>
              </w:rPr>
              <w:t xml:space="preserve">Page </w:t>
            </w:r>
            <w:r>
              <w:rPr>
                <w:rFonts w:hint="eastAsia"/>
                <w:b/>
                <w:lang w:eastAsia="zh-CN"/>
              </w:rPr>
              <w:t>Name</w:t>
            </w:r>
            <w:r>
              <w:rPr>
                <w:b/>
              </w:rPr>
              <w:t xml:space="preserve">: </w:t>
            </w:r>
            <w:r>
              <w:rPr>
                <w:rFonts w:hint="eastAsia"/>
                <w:b/>
                <w:color w:val="000000"/>
                <w:lang w:eastAsia="zh-CN"/>
              </w:rPr>
              <w:t>注册页面</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用户名</w:t>
            </w:r>
          </w:p>
        </w:tc>
        <w:tc>
          <w:tcPr>
            <w:tcW w:w="2045" w:type="dxa"/>
          </w:tcPr>
          <w:p w:rsidR="00E8785F" w:rsidRDefault="00740390">
            <w:pPr>
              <w:spacing w:after="120"/>
            </w:pPr>
            <w:r>
              <w:rPr>
                <w:rFonts w:hint="eastAsia"/>
              </w:rPr>
              <w:t>输入用户名的文本框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t>T</w:t>
            </w:r>
            <w:r>
              <w:rPr>
                <w:rFonts w:hint="eastAsia"/>
              </w:rPr>
              <w:t>extbox</w:t>
            </w:r>
          </w:p>
        </w:tc>
        <w:tc>
          <w:tcPr>
            <w:tcW w:w="2448" w:type="dxa"/>
          </w:tcPr>
          <w:p w:rsidR="00E8785F" w:rsidRDefault="00740390">
            <w:pPr>
              <w:spacing w:after="120"/>
            </w:pPr>
            <w:r>
              <w:t>S</w:t>
            </w:r>
            <w:r>
              <w:rPr>
                <w:rFonts w:hint="eastAsia"/>
              </w:rPr>
              <w:t>tring</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lastRenderedPageBreak/>
              <w:t>密码</w:t>
            </w:r>
          </w:p>
        </w:tc>
        <w:tc>
          <w:tcPr>
            <w:tcW w:w="2045" w:type="dxa"/>
          </w:tcPr>
          <w:p w:rsidR="00E8785F" w:rsidRDefault="00740390">
            <w:pPr>
              <w:spacing w:after="120"/>
            </w:pPr>
            <w:r>
              <w:rPr>
                <w:rFonts w:hint="eastAsia"/>
              </w:rPr>
              <w:t>输入密码的文本框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t>T</w:t>
            </w:r>
            <w:r>
              <w:rPr>
                <w:rFonts w:hint="eastAsia"/>
              </w:rPr>
              <w:t>extbox</w:t>
            </w:r>
          </w:p>
        </w:tc>
        <w:tc>
          <w:tcPr>
            <w:tcW w:w="2448" w:type="dxa"/>
          </w:tcPr>
          <w:p w:rsidR="00E8785F" w:rsidRDefault="00740390">
            <w:pPr>
              <w:spacing w:after="120"/>
            </w:pPr>
            <w:r>
              <w:t>P</w:t>
            </w:r>
            <w:r>
              <w:rPr>
                <w:rFonts w:hint="eastAsia"/>
              </w:rPr>
              <w:t>assword</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确认密码</w:t>
            </w:r>
          </w:p>
        </w:tc>
        <w:tc>
          <w:tcPr>
            <w:tcW w:w="2045" w:type="dxa"/>
          </w:tcPr>
          <w:p w:rsidR="00E8785F" w:rsidRDefault="00740390">
            <w:pPr>
              <w:spacing w:after="120"/>
            </w:pPr>
            <w:r>
              <w:rPr>
                <w:rFonts w:hint="eastAsia"/>
              </w:rPr>
              <w:t>输入密码的文本框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Password</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姓名</w:t>
            </w:r>
          </w:p>
        </w:tc>
        <w:tc>
          <w:tcPr>
            <w:tcW w:w="2045" w:type="dxa"/>
          </w:tcPr>
          <w:p w:rsidR="00E8785F" w:rsidRDefault="00740390">
            <w:pPr>
              <w:spacing w:after="120"/>
            </w:pPr>
            <w:r>
              <w:rPr>
                <w:rFonts w:hint="eastAsia"/>
              </w:rPr>
              <w:t>输入姓名的文本框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电子邮箱</w:t>
            </w:r>
          </w:p>
        </w:tc>
        <w:tc>
          <w:tcPr>
            <w:tcW w:w="2045" w:type="dxa"/>
          </w:tcPr>
          <w:p w:rsidR="00E8785F" w:rsidRDefault="00740390">
            <w:pPr>
              <w:spacing w:after="120"/>
            </w:pPr>
            <w:r>
              <w:rPr>
                <w:rFonts w:hint="eastAsia"/>
              </w:rPr>
              <w:t>输入</w:t>
            </w:r>
            <w:r>
              <w:rPr>
                <w:rFonts w:hint="eastAsia"/>
              </w:rPr>
              <w:t>E-mai</w:t>
            </w:r>
            <w:r>
              <w:rPr>
                <w:rFonts w:hint="eastAsia"/>
              </w:rPr>
              <w:t>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证件类型</w:t>
            </w:r>
          </w:p>
        </w:tc>
        <w:tc>
          <w:tcPr>
            <w:tcW w:w="2045" w:type="dxa"/>
          </w:tcPr>
          <w:p w:rsidR="00E8785F" w:rsidRDefault="00740390">
            <w:pPr>
              <w:spacing w:after="120"/>
            </w:pPr>
            <w:r>
              <w:rPr>
                <w:rFonts w:hint="eastAsia"/>
              </w:rPr>
              <w:t>选择下拉列表框</w:t>
            </w:r>
          </w:p>
        </w:tc>
        <w:tc>
          <w:tcPr>
            <w:tcW w:w="1289" w:type="dxa"/>
          </w:tcPr>
          <w:p w:rsidR="00E8785F" w:rsidRDefault="00740390">
            <w:pPr>
              <w:spacing w:after="120"/>
              <w:jc w:val="center"/>
            </w:pPr>
            <w:r>
              <w:rPr>
                <w:rFonts w:hint="eastAsia"/>
              </w:rPr>
              <w:t>Y</w:t>
            </w:r>
          </w:p>
        </w:tc>
        <w:tc>
          <w:tcPr>
            <w:tcW w:w="1442" w:type="dxa"/>
          </w:tcPr>
          <w:p w:rsidR="00E8785F" w:rsidRDefault="00E8785F">
            <w:pPr>
              <w:spacing w:after="120"/>
            </w:pPr>
          </w:p>
        </w:tc>
        <w:tc>
          <w:tcPr>
            <w:tcW w:w="2448" w:type="dxa"/>
          </w:tcPr>
          <w:p w:rsidR="00E8785F" w:rsidRDefault="00E8785F">
            <w:pPr>
              <w:spacing w:after="120"/>
            </w:pP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证件号码</w:t>
            </w:r>
          </w:p>
        </w:tc>
        <w:tc>
          <w:tcPr>
            <w:tcW w:w="2045" w:type="dxa"/>
          </w:tcPr>
          <w:p w:rsidR="00E8785F" w:rsidRDefault="00740390">
            <w:pPr>
              <w:spacing w:after="120"/>
            </w:pPr>
            <w:r>
              <w:rPr>
                <w:rFonts w:hint="eastAsia"/>
              </w:rPr>
              <w:t>输入</w:t>
            </w:r>
            <w:r>
              <w:rPr>
                <w:rFonts w:hint="eastAsia"/>
              </w:rPr>
              <w:t>ID</w:t>
            </w:r>
            <w:r>
              <w:rPr>
                <w:rFonts w:hint="eastAsia"/>
              </w:rPr>
              <w:t>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Integer</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注册</w:t>
            </w:r>
          </w:p>
        </w:tc>
        <w:tc>
          <w:tcPr>
            <w:tcW w:w="2045" w:type="dxa"/>
          </w:tcPr>
          <w:p w:rsidR="00E8785F" w:rsidRDefault="00740390">
            <w:pPr>
              <w:spacing w:after="120"/>
            </w:pPr>
            <w:r>
              <w:rPr>
                <w:rFonts w:hint="eastAsia"/>
              </w:rPr>
              <w:t>注册按钮</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返回</w:t>
            </w:r>
          </w:p>
        </w:tc>
        <w:tc>
          <w:tcPr>
            <w:tcW w:w="2045" w:type="dxa"/>
          </w:tcPr>
          <w:p w:rsidR="00E8785F" w:rsidRDefault="00740390">
            <w:pPr>
              <w:spacing w:after="120"/>
            </w:pPr>
            <w:r>
              <w:rPr>
                <w:rFonts w:hint="eastAsia"/>
              </w:rPr>
              <w:t>返回按钮</w:t>
            </w:r>
          </w:p>
        </w:tc>
        <w:tc>
          <w:tcPr>
            <w:tcW w:w="1289" w:type="dxa"/>
          </w:tcPr>
          <w:p w:rsidR="00E8785F" w:rsidRDefault="00E8785F">
            <w:pPr>
              <w:spacing w:after="120"/>
              <w:jc w:val="center"/>
            </w:pPr>
          </w:p>
        </w:tc>
        <w:tc>
          <w:tcPr>
            <w:tcW w:w="1442" w:type="dxa"/>
          </w:tcPr>
          <w:p w:rsidR="00E8785F" w:rsidRDefault="00740390">
            <w:pPr>
              <w:spacing w:after="120"/>
            </w:pPr>
            <w:r>
              <w:t>B</w:t>
            </w:r>
            <w:r>
              <w:rPr>
                <w:rFonts w:hint="eastAsia"/>
              </w:rPr>
              <w:t>utton</w:t>
            </w:r>
          </w:p>
        </w:tc>
        <w:tc>
          <w:tcPr>
            <w:tcW w:w="2448" w:type="dxa"/>
          </w:tcPr>
          <w:p w:rsidR="00E8785F" w:rsidRDefault="00E8785F">
            <w:pPr>
              <w:spacing w:after="120"/>
            </w:pPr>
          </w:p>
        </w:tc>
        <w:bookmarkEnd w:id="85"/>
      </w:tr>
    </w:tbl>
    <w:p w:rsidR="00E8785F" w:rsidRDefault="00E8785F">
      <w:pPr>
        <w:pStyle w:val="17"/>
        <w:spacing w:after="156" w:line="360" w:lineRule="auto"/>
        <w:rPr>
          <w:rFonts w:hAnsi="宋体"/>
          <w:sz w:val="24"/>
          <w:szCs w:val="24"/>
        </w:rPr>
      </w:pPr>
    </w:p>
    <w:p w:rsidR="00E8785F" w:rsidRDefault="00E8785F">
      <w:pPr>
        <w:pStyle w:val="17"/>
        <w:spacing w:after="156" w:line="360" w:lineRule="auto"/>
        <w:rPr>
          <w:rFonts w:hAnsi="宋体"/>
          <w:sz w:val="24"/>
          <w:szCs w:val="24"/>
        </w:rPr>
      </w:pPr>
    </w:p>
    <w:p w:rsidR="00E8785F" w:rsidRDefault="00E8785F">
      <w:pPr>
        <w:pStyle w:val="17"/>
        <w:spacing w:after="156" w:line="360" w:lineRule="auto"/>
        <w:rPr>
          <w:rFonts w:hAnsi="宋体"/>
          <w:sz w:val="24"/>
          <w:szCs w:val="24"/>
        </w:rPr>
      </w:pPr>
    </w:p>
    <w:p w:rsidR="00E8785F" w:rsidRDefault="00740390">
      <w:pPr>
        <w:pStyle w:val="3"/>
      </w:pPr>
      <w:bookmarkStart w:id="86" w:name="_Toc328333727"/>
      <w:bookmarkStart w:id="87" w:name="_Toc10964"/>
      <w:bookmarkStart w:id="88" w:name="_Toc3723"/>
      <w:r>
        <w:rPr>
          <w:rFonts w:hint="eastAsia"/>
        </w:rPr>
        <w:t>考生信息查看与修改</w:t>
      </w:r>
      <w:bookmarkEnd w:id="86"/>
      <w:bookmarkEnd w:id="87"/>
      <w:bookmarkEnd w:id="88"/>
    </w:p>
    <w:p w:rsidR="00E8785F" w:rsidRDefault="00740390">
      <w:pPr>
        <w:pStyle w:val="4"/>
      </w:pPr>
      <w:r>
        <w:rPr>
          <w:rFonts w:hint="eastAsia"/>
        </w:rPr>
        <w:t>程序描述</w:t>
      </w:r>
    </w:p>
    <w:p w:rsidR="00E8785F" w:rsidRDefault="00740390">
      <w:r>
        <w:t>考生</w:t>
      </w:r>
      <w:r>
        <w:rPr>
          <w:rFonts w:hint="eastAsia"/>
        </w:rPr>
        <w:t>可以通过此模块对自己的个人信息进行修改和查看</w:t>
      </w:r>
    </w:p>
    <w:p w:rsidR="00E8785F" w:rsidRDefault="00E8785F"/>
    <w:p w:rsidR="00E8785F" w:rsidRDefault="00740390">
      <w:pPr>
        <w:pStyle w:val="4"/>
      </w:pPr>
      <w:r>
        <w:rPr>
          <w:rFonts w:hint="eastAsia"/>
        </w:rPr>
        <w:t>考生信息查看与修改</w:t>
      </w:r>
    </w:p>
    <w:p w:rsidR="00E8785F" w:rsidRDefault="00E8785F"/>
    <w:p w:rsidR="00E8785F" w:rsidRDefault="00740390">
      <w:pPr>
        <w:spacing w:after="120"/>
        <w:jc w:val="center"/>
        <w:rPr>
          <w:rFonts w:ascii="宋体" w:hAnsi="宋体" w:cs="宋体"/>
          <w:sz w:val="24"/>
        </w:rPr>
      </w:pPr>
      <w:r>
        <w:rPr>
          <w:rFonts w:ascii="宋体" w:hAnsi="宋体" w:cs="宋体"/>
          <w:sz w:val="24"/>
        </w:rPr>
        <w:lastRenderedPageBreak/>
        <w:pict>
          <v:shape id="图片框 1036" o:spid="_x0000_i1044" type="#_x0000_t75" style="width:300pt;height:342pt">
            <v:imagedata r:id="rId31" o:title=""/>
          </v:shape>
        </w:pict>
      </w:r>
    </w:p>
    <w:p w:rsidR="00E8785F" w:rsidRDefault="00740390">
      <w:pPr>
        <w:jc w:val="center"/>
        <w:rPr>
          <w:rFonts w:ascii="黑体" w:eastAsia="黑体" w:hAnsi="黑体"/>
          <w:sz w:val="18"/>
          <w:szCs w:val="18"/>
        </w:rPr>
      </w:pPr>
      <w:r>
        <w:rPr>
          <w:rFonts w:ascii="黑体" w:eastAsia="黑体" w:hAnsi="黑体" w:hint="eastAsia"/>
          <w:sz w:val="18"/>
          <w:szCs w:val="18"/>
        </w:rPr>
        <w:t>图3.2.7.考生信息修改</w:t>
      </w:r>
    </w:p>
    <w:p w:rsidR="00E8785F" w:rsidRDefault="00E8785F">
      <w:pPr>
        <w:spacing w:after="120"/>
      </w:pPr>
    </w:p>
    <w:p w:rsidR="00E8785F" w:rsidRDefault="00E8785F">
      <w:pPr>
        <w:spacing w:after="120"/>
      </w:pPr>
    </w:p>
    <w:tbl>
      <w:tblPr>
        <w:tblW w:w="8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04"/>
        <w:gridCol w:w="3517"/>
        <w:gridCol w:w="4446"/>
      </w:tblGrid>
      <w:tr w:rsidR="00E8785F">
        <w:tblPrEx>
          <w:tblCellMar>
            <w:top w:w="0" w:type="dxa"/>
            <w:bottom w:w="0" w:type="dxa"/>
          </w:tblCellMar>
        </w:tblPrEx>
        <w:trPr>
          <w:cantSplit/>
          <w:tblHeader/>
          <w:jc w:val="center"/>
        </w:trPr>
        <w:tc>
          <w:tcPr>
            <w:tcW w:w="8667"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考生信息查看与修改页面</w:t>
            </w:r>
          </w:p>
        </w:tc>
      </w:tr>
      <w:tr w:rsidR="00E8785F">
        <w:tblPrEx>
          <w:tblCellMar>
            <w:top w:w="0" w:type="dxa"/>
            <w:bottom w:w="0" w:type="dxa"/>
          </w:tblCellMar>
        </w:tblPrEx>
        <w:trPr>
          <w:cantSplit/>
          <w:tblHeader/>
          <w:jc w:val="center"/>
        </w:trPr>
        <w:tc>
          <w:tcPr>
            <w:tcW w:w="704"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517"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6"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704" w:type="dxa"/>
            <w:tcBorders>
              <w:top w:val="single" w:sz="4" w:space="0" w:color="auto"/>
              <w:left w:val="single" w:sz="4" w:space="0" w:color="auto"/>
              <w:bottom w:val="single" w:sz="4" w:space="0" w:color="auto"/>
              <w:right w:val="single" w:sz="4" w:space="0" w:color="auto"/>
            </w:tcBorders>
          </w:tcPr>
          <w:p w:rsidR="00E8785F" w:rsidRDefault="00740390">
            <w:pPr>
              <w:spacing w:after="120"/>
            </w:pPr>
            <w:r>
              <w:t>1</w:t>
            </w:r>
          </w:p>
        </w:tc>
        <w:tc>
          <w:tcPr>
            <w:tcW w:w="3517"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修改邮箱</w:t>
            </w:r>
          </w:p>
        </w:tc>
        <w:tc>
          <w:tcPr>
            <w:tcW w:w="4446"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验证邮箱输入是否正确</w:t>
            </w:r>
          </w:p>
        </w:tc>
      </w:tr>
      <w:tr w:rsidR="00E8785F">
        <w:tblPrEx>
          <w:tblCellMar>
            <w:top w:w="0" w:type="dxa"/>
            <w:bottom w:w="0" w:type="dxa"/>
          </w:tblCellMar>
        </w:tblPrEx>
        <w:trPr>
          <w:cantSplit/>
          <w:trHeight w:val="143"/>
          <w:jc w:val="center"/>
        </w:trPr>
        <w:tc>
          <w:tcPr>
            <w:tcW w:w="704" w:type="dxa"/>
            <w:tcBorders>
              <w:top w:val="single" w:sz="4" w:space="0" w:color="auto"/>
              <w:left w:val="single" w:sz="4" w:space="0" w:color="auto"/>
              <w:bottom w:val="single" w:sz="4" w:space="0" w:color="auto"/>
              <w:right w:val="single" w:sz="4" w:space="0" w:color="auto"/>
            </w:tcBorders>
          </w:tcPr>
          <w:p w:rsidR="00E8785F" w:rsidRDefault="00740390">
            <w:pPr>
              <w:spacing w:after="120"/>
            </w:pPr>
            <w:r>
              <w:t>2</w:t>
            </w:r>
          </w:p>
        </w:tc>
        <w:tc>
          <w:tcPr>
            <w:tcW w:w="3517"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修改联系电话</w:t>
            </w:r>
          </w:p>
        </w:tc>
        <w:tc>
          <w:tcPr>
            <w:tcW w:w="4446" w:type="dxa"/>
            <w:tcBorders>
              <w:top w:val="single" w:sz="4" w:space="0" w:color="auto"/>
              <w:left w:val="single" w:sz="4" w:space="0" w:color="auto"/>
              <w:bottom w:val="single" w:sz="4" w:space="0" w:color="auto"/>
              <w:right w:val="single" w:sz="4" w:space="0" w:color="auto"/>
            </w:tcBorders>
          </w:tcPr>
          <w:p w:rsidR="00E8785F" w:rsidRDefault="00E8785F">
            <w:pPr>
              <w:spacing w:after="120"/>
              <w:rPr>
                <w:color w:val="000000"/>
              </w:rPr>
            </w:pPr>
          </w:p>
        </w:tc>
      </w:tr>
      <w:tr w:rsidR="00E8785F">
        <w:tblPrEx>
          <w:tblCellMar>
            <w:top w:w="0" w:type="dxa"/>
            <w:bottom w:w="0" w:type="dxa"/>
          </w:tblCellMar>
        </w:tblPrEx>
        <w:trPr>
          <w:cantSplit/>
          <w:trHeight w:val="143"/>
          <w:jc w:val="center"/>
        </w:trPr>
        <w:tc>
          <w:tcPr>
            <w:tcW w:w="704" w:type="dxa"/>
            <w:tcBorders>
              <w:top w:val="single" w:sz="4" w:space="0" w:color="auto"/>
              <w:left w:val="single" w:sz="4" w:space="0" w:color="auto"/>
              <w:bottom w:val="single" w:sz="4" w:space="0" w:color="auto"/>
              <w:right w:val="single" w:sz="4" w:space="0" w:color="auto"/>
            </w:tcBorders>
          </w:tcPr>
          <w:p w:rsidR="00E8785F" w:rsidRDefault="00740390">
            <w:pPr>
              <w:spacing w:after="120"/>
            </w:pPr>
            <w:r>
              <w:t>3</w:t>
            </w:r>
          </w:p>
        </w:tc>
        <w:tc>
          <w:tcPr>
            <w:tcW w:w="3517"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修改联系地址</w:t>
            </w:r>
          </w:p>
        </w:tc>
        <w:tc>
          <w:tcPr>
            <w:tcW w:w="4446" w:type="dxa"/>
            <w:tcBorders>
              <w:top w:val="single" w:sz="4" w:space="0" w:color="auto"/>
              <w:left w:val="single" w:sz="4" w:space="0" w:color="auto"/>
              <w:bottom w:val="single" w:sz="4" w:space="0" w:color="auto"/>
              <w:right w:val="single" w:sz="4" w:space="0" w:color="auto"/>
            </w:tcBorders>
          </w:tcPr>
          <w:p w:rsidR="00E8785F" w:rsidRDefault="00E8785F">
            <w:pPr>
              <w:spacing w:after="120"/>
              <w:rPr>
                <w:color w:val="000000"/>
              </w:rPr>
            </w:pPr>
          </w:p>
        </w:tc>
      </w:tr>
      <w:tr w:rsidR="00E8785F">
        <w:tblPrEx>
          <w:tblCellMar>
            <w:top w:w="0" w:type="dxa"/>
            <w:bottom w:w="0" w:type="dxa"/>
          </w:tblCellMar>
        </w:tblPrEx>
        <w:trPr>
          <w:cantSplit/>
          <w:trHeight w:val="143"/>
          <w:jc w:val="center"/>
        </w:trPr>
        <w:tc>
          <w:tcPr>
            <w:tcW w:w="704"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4</w:t>
            </w:r>
          </w:p>
        </w:tc>
        <w:tc>
          <w:tcPr>
            <w:tcW w:w="3517"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单击“修改”</w:t>
            </w:r>
          </w:p>
        </w:tc>
        <w:tc>
          <w:tcPr>
            <w:tcW w:w="4446"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修改相关数据并反馈相应信息</w:t>
            </w:r>
          </w:p>
        </w:tc>
      </w:tr>
    </w:tbl>
    <w:p w:rsidR="00E8785F" w:rsidRDefault="00E8785F">
      <w:pPr>
        <w:spacing w:after="120"/>
      </w:pPr>
    </w:p>
    <w:p w:rsidR="00E8785F" w:rsidRDefault="00740390">
      <w:pPr>
        <w:pStyle w:val="4"/>
      </w:pPr>
      <w:r>
        <w:rPr>
          <w:rFonts w:hint="eastAsia"/>
        </w:rPr>
        <w:t>用户界面说明</w:t>
      </w:r>
    </w:p>
    <w:tbl>
      <w:tblPr>
        <w:tblW w:w="8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2045"/>
        <w:gridCol w:w="1289"/>
        <w:gridCol w:w="1442"/>
        <w:gridCol w:w="2448"/>
      </w:tblGrid>
      <w:tr w:rsidR="00E8785F">
        <w:tblPrEx>
          <w:tblCellMar>
            <w:top w:w="0" w:type="dxa"/>
            <w:bottom w:w="0" w:type="dxa"/>
          </w:tblCellMar>
        </w:tblPrEx>
        <w:trPr>
          <w:cantSplit/>
          <w:trHeight w:val="242"/>
          <w:tblHeader/>
          <w:jc w:val="center"/>
        </w:trPr>
        <w:tc>
          <w:tcPr>
            <w:tcW w:w="1446"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Field Name</w:t>
            </w:r>
          </w:p>
        </w:tc>
        <w:tc>
          <w:tcPr>
            <w:tcW w:w="2045"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Description</w:t>
            </w:r>
          </w:p>
        </w:tc>
        <w:tc>
          <w:tcPr>
            <w:tcW w:w="1289"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Mandatory (Y/N)</w:t>
            </w:r>
          </w:p>
        </w:tc>
        <w:tc>
          <w:tcPr>
            <w:tcW w:w="1442"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Type / Content</w:t>
            </w:r>
          </w:p>
        </w:tc>
        <w:tc>
          <w:tcPr>
            <w:tcW w:w="2448" w:type="dxa"/>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670" w:type="dxa"/>
            <w:gridSpan w:val="5"/>
            <w:tcBorders>
              <w:top w:val="single" w:sz="4" w:space="0" w:color="auto"/>
              <w:left w:val="single" w:sz="4" w:space="0" w:color="auto"/>
              <w:bottom w:val="single" w:sz="4" w:space="0" w:color="auto"/>
              <w:right w:val="single" w:sz="4" w:space="0" w:color="auto"/>
            </w:tcBorders>
            <w:shd w:val="clear" w:color="auto" w:fill="E6E6E6"/>
          </w:tcPr>
          <w:p w:rsidR="00E8785F" w:rsidRDefault="00740390">
            <w:pPr>
              <w:pStyle w:val="16"/>
              <w:spacing w:after="156"/>
              <w:rPr>
                <w:b/>
                <w:lang w:eastAsia="zh-CN"/>
              </w:rPr>
            </w:pPr>
            <w:r>
              <w:rPr>
                <w:b/>
              </w:rPr>
              <w:t xml:space="preserve">Page </w:t>
            </w:r>
            <w:r>
              <w:rPr>
                <w:b/>
                <w:lang w:eastAsia="zh-CN"/>
              </w:rPr>
              <w:t>Name</w:t>
            </w:r>
            <w:r>
              <w:rPr>
                <w:b/>
              </w:rPr>
              <w:t>:</w:t>
            </w:r>
            <w:r>
              <w:rPr>
                <w:b/>
                <w:lang w:eastAsia="zh-CN"/>
              </w:rPr>
              <w:t xml:space="preserve"> </w:t>
            </w:r>
            <w:r>
              <w:rPr>
                <w:rFonts w:hint="eastAsia"/>
                <w:b/>
              </w:rPr>
              <w:t>考生信息查看与修改页面</w:t>
            </w:r>
          </w:p>
        </w:tc>
      </w:tr>
      <w:tr w:rsidR="00E8785F">
        <w:tblPrEx>
          <w:tblCellMar>
            <w:top w:w="0" w:type="dxa"/>
            <w:bottom w:w="0" w:type="dxa"/>
          </w:tblCellMar>
        </w:tblPrEx>
        <w:trPr>
          <w:jc w:val="center"/>
        </w:trPr>
        <w:tc>
          <w:tcPr>
            <w:tcW w:w="1446"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修改邮箱</w:t>
            </w:r>
          </w:p>
        </w:tc>
        <w:tc>
          <w:tcPr>
            <w:tcW w:w="204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邮箱文本框</w:t>
            </w:r>
          </w:p>
        </w:tc>
        <w:tc>
          <w:tcPr>
            <w:tcW w:w="128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pPr>
            <w:r>
              <w:t>Y</w:t>
            </w:r>
          </w:p>
        </w:tc>
        <w:tc>
          <w:tcPr>
            <w:tcW w:w="1442" w:type="dxa"/>
            <w:tcBorders>
              <w:top w:val="single" w:sz="4" w:space="0" w:color="auto"/>
              <w:left w:val="single" w:sz="4" w:space="0" w:color="auto"/>
              <w:bottom w:val="single" w:sz="4" w:space="0" w:color="auto"/>
              <w:right w:val="single" w:sz="4" w:space="0" w:color="auto"/>
            </w:tcBorders>
          </w:tcPr>
          <w:p w:rsidR="00E8785F" w:rsidRDefault="00740390">
            <w:pPr>
              <w:spacing w:after="120"/>
            </w:pPr>
            <w:r>
              <w:t>Textbox</w:t>
            </w:r>
          </w:p>
        </w:tc>
        <w:tc>
          <w:tcPr>
            <w:tcW w:w="2448" w:type="dxa"/>
            <w:tcBorders>
              <w:top w:val="single" w:sz="4" w:space="0" w:color="auto"/>
              <w:left w:val="single" w:sz="4" w:space="0" w:color="auto"/>
              <w:bottom w:val="single" w:sz="4" w:space="0" w:color="auto"/>
              <w:right w:val="single" w:sz="4" w:space="0" w:color="auto"/>
            </w:tcBorders>
          </w:tcPr>
          <w:p w:rsidR="00E8785F" w:rsidRDefault="00740390">
            <w:pPr>
              <w:spacing w:after="120"/>
            </w:pPr>
            <w:r>
              <w:t>String</w:t>
            </w:r>
          </w:p>
        </w:tc>
      </w:tr>
      <w:tr w:rsidR="00E8785F">
        <w:tblPrEx>
          <w:tblCellMar>
            <w:top w:w="0" w:type="dxa"/>
            <w:bottom w:w="0" w:type="dxa"/>
          </w:tblCellMar>
        </w:tblPrEx>
        <w:trPr>
          <w:jc w:val="center"/>
        </w:trPr>
        <w:tc>
          <w:tcPr>
            <w:tcW w:w="1446"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修改联系电</w:t>
            </w:r>
            <w:r>
              <w:rPr>
                <w:rFonts w:hint="eastAsia"/>
              </w:rPr>
              <w:lastRenderedPageBreak/>
              <w:t>话</w:t>
            </w:r>
          </w:p>
        </w:tc>
        <w:tc>
          <w:tcPr>
            <w:tcW w:w="204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lastRenderedPageBreak/>
              <w:t>电话文本框</w:t>
            </w:r>
          </w:p>
        </w:tc>
        <w:tc>
          <w:tcPr>
            <w:tcW w:w="128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pPr>
            <w:r>
              <w:t>Y</w:t>
            </w:r>
          </w:p>
        </w:tc>
        <w:tc>
          <w:tcPr>
            <w:tcW w:w="1442" w:type="dxa"/>
            <w:tcBorders>
              <w:top w:val="single" w:sz="4" w:space="0" w:color="auto"/>
              <w:left w:val="single" w:sz="4" w:space="0" w:color="auto"/>
              <w:bottom w:val="single" w:sz="4" w:space="0" w:color="auto"/>
              <w:right w:val="single" w:sz="4" w:space="0" w:color="auto"/>
            </w:tcBorders>
          </w:tcPr>
          <w:p w:rsidR="00E8785F" w:rsidRDefault="00740390">
            <w:pPr>
              <w:spacing w:after="120"/>
            </w:pPr>
            <w:r>
              <w:t>Textbox</w:t>
            </w:r>
          </w:p>
        </w:tc>
        <w:tc>
          <w:tcPr>
            <w:tcW w:w="2448" w:type="dxa"/>
            <w:tcBorders>
              <w:top w:val="single" w:sz="4" w:space="0" w:color="auto"/>
              <w:left w:val="single" w:sz="4" w:space="0" w:color="auto"/>
              <w:bottom w:val="single" w:sz="4" w:space="0" w:color="auto"/>
              <w:right w:val="single" w:sz="4" w:space="0" w:color="auto"/>
            </w:tcBorders>
          </w:tcPr>
          <w:p w:rsidR="00E8785F" w:rsidRDefault="00740390">
            <w:pPr>
              <w:spacing w:after="120"/>
            </w:pPr>
            <w:r>
              <w:t>String</w:t>
            </w:r>
          </w:p>
        </w:tc>
      </w:tr>
      <w:tr w:rsidR="00E8785F">
        <w:tblPrEx>
          <w:tblCellMar>
            <w:top w:w="0" w:type="dxa"/>
            <w:bottom w:w="0" w:type="dxa"/>
          </w:tblCellMar>
        </w:tblPrEx>
        <w:trPr>
          <w:jc w:val="center"/>
        </w:trPr>
        <w:tc>
          <w:tcPr>
            <w:tcW w:w="1446"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lastRenderedPageBreak/>
              <w:t>修改联系地址</w:t>
            </w:r>
          </w:p>
        </w:tc>
        <w:tc>
          <w:tcPr>
            <w:tcW w:w="204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联系地址文本框</w:t>
            </w:r>
          </w:p>
        </w:tc>
        <w:tc>
          <w:tcPr>
            <w:tcW w:w="128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pPr>
            <w:r>
              <w:rPr>
                <w:rFonts w:hint="eastAsia"/>
              </w:rPr>
              <w:t>Y</w:t>
            </w:r>
          </w:p>
        </w:tc>
        <w:tc>
          <w:tcPr>
            <w:tcW w:w="1442"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Textbox</w:t>
            </w:r>
          </w:p>
        </w:tc>
        <w:tc>
          <w:tcPr>
            <w:tcW w:w="2448"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446"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单击“修改”</w:t>
            </w:r>
          </w:p>
        </w:tc>
        <w:tc>
          <w:tcPr>
            <w:tcW w:w="2045"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点击按钮</w:t>
            </w:r>
          </w:p>
        </w:tc>
        <w:tc>
          <w:tcPr>
            <w:tcW w:w="1289" w:type="dxa"/>
            <w:tcBorders>
              <w:top w:val="single" w:sz="4" w:space="0" w:color="auto"/>
              <w:left w:val="single" w:sz="4" w:space="0" w:color="auto"/>
              <w:bottom w:val="single" w:sz="4" w:space="0" w:color="auto"/>
              <w:right w:val="single" w:sz="4" w:space="0" w:color="auto"/>
            </w:tcBorders>
          </w:tcPr>
          <w:p w:rsidR="00E8785F" w:rsidRDefault="00E8785F">
            <w:pPr>
              <w:spacing w:after="120"/>
              <w:jc w:val="center"/>
            </w:pPr>
          </w:p>
        </w:tc>
        <w:tc>
          <w:tcPr>
            <w:tcW w:w="1442"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Button</w:t>
            </w:r>
          </w:p>
        </w:tc>
        <w:tc>
          <w:tcPr>
            <w:tcW w:w="2448" w:type="dxa"/>
            <w:tcBorders>
              <w:top w:val="single" w:sz="4" w:space="0" w:color="auto"/>
              <w:left w:val="single" w:sz="4" w:space="0" w:color="auto"/>
              <w:bottom w:val="single" w:sz="4" w:space="0" w:color="auto"/>
              <w:right w:val="single" w:sz="4" w:space="0" w:color="auto"/>
            </w:tcBorders>
          </w:tcPr>
          <w:p w:rsidR="00E8785F" w:rsidRDefault="00E8785F">
            <w:pPr>
              <w:spacing w:after="120"/>
            </w:pPr>
          </w:p>
        </w:tc>
      </w:tr>
    </w:tbl>
    <w:p w:rsidR="00E8785F" w:rsidRDefault="00E8785F">
      <w:pPr>
        <w:pStyle w:val="17"/>
        <w:spacing w:after="156" w:line="360" w:lineRule="auto"/>
        <w:rPr>
          <w:rFonts w:hAnsi="宋体"/>
          <w:sz w:val="24"/>
          <w:szCs w:val="24"/>
        </w:rPr>
      </w:pPr>
    </w:p>
    <w:p w:rsidR="00E8785F" w:rsidRDefault="00740390">
      <w:pPr>
        <w:pStyle w:val="3"/>
      </w:pPr>
      <w:bookmarkStart w:id="89" w:name="_Toc12287"/>
      <w:bookmarkStart w:id="90" w:name="_Toc26036"/>
      <w:bookmarkStart w:id="91" w:name="_Toc328333728"/>
      <w:r>
        <w:rPr>
          <w:rFonts w:hint="eastAsia"/>
        </w:rPr>
        <w:t>忘记密码</w:t>
      </w:r>
      <w:bookmarkEnd w:id="89"/>
      <w:bookmarkEnd w:id="90"/>
      <w:bookmarkEnd w:id="91"/>
    </w:p>
    <w:p w:rsidR="00E8785F" w:rsidRDefault="00740390">
      <w:pPr>
        <w:pStyle w:val="4"/>
      </w:pPr>
      <w:r>
        <w:rPr>
          <w:rFonts w:hint="eastAsia"/>
        </w:rPr>
        <w:t>程序描述</w:t>
      </w:r>
    </w:p>
    <w:p w:rsidR="00E8785F" w:rsidRDefault="00740390">
      <w:pPr>
        <w:pStyle w:val="4"/>
      </w:pPr>
      <w:r>
        <w:rPr>
          <w:rFonts w:hint="eastAsia"/>
        </w:rPr>
        <w:t>忘记密码</w:t>
      </w:r>
    </w:p>
    <w:p w:rsidR="00E8785F" w:rsidRDefault="00740390">
      <w:pPr>
        <w:spacing w:after="120"/>
        <w:jc w:val="center"/>
        <w:rPr>
          <w:rFonts w:ascii="宋体" w:hAnsi="宋体" w:cs="宋体"/>
          <w:sz w:val="24"/>
        </w:rPr>
      </w:pPr>
      <w:r>
        <w:rPr>
          <w:rFonts w:ascii="宋体" w:hAnsi="宋体" w:cs="宋体"/>
          <w:sz w:val="24"/>
        </w:rPr>
        <w:pict>
          <v:shape id="图片框 1037" o:spid="_x0000_i1045" type="#_x0000_t75" style="width:94.5pt;height:271.5pt">
            <v:imagedata r:id="rId32" o:title=""/>
          </v:shape>
        </w:pict>
      </w:r>
    </w:p>
    <w:p w:rsidR="00E8785F" w:rsidRDefault="00740390">
      <w:pPr>
        <w:jc w:val="center"/>
        <w:rPr>
          <w:rFonts w:ascii="黑体" w:eastAsia="黑体" w:hAnsi="黑体"/>
          <w:sz w:val="18"/>
          <w:szCs w:val="18"/>
        </w:rPr>
      </w:pPr>
      <w:r>
        <w:rPr>
          <w:rFonts w:ascii="黑体" w:eastAsia="黑体" w:hAnsi="黑体" w:hint="eastAsia"/>
          <w:sz w:val="18"/>
          <w:szCs w:val="18"/>
        </w:rPr>
        <w:t>图3.2.8.忘记密码</w:t>
      </w:r>
    </w:p>
    <w:p w:rsidR="00E8785F" w:rsidRDefault="00E8785F"/>
    <w:p w:rsidR="00E8785F" w:rsidRDefault="00740390">
      <w:pPr>
        <w:spacing w:after="120"/>
      </w:pPr>
      <w:r>
        <w:br/>
      </w: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04"/>
        <w:gridCol w:w="3515"/>
        <w:gridCol w:w="4443"/>
      </w:tblGrid>
      <w:tr w:rsidR="00E8785F">
        <w:tblPrEx>
          <w:tblCellMar>
            <w:top w:w="0" w:type="dxa"/>
            <w:bottom w:w="0" w:type="dxa"/>
          </w:tblCellMar>
        </w:tblPrEx>
        <w:trPr>
          <w:cantSplit/>
          <w:tblHeader/>
          <w:jc w:val="center"/>
        </w:trPr>
        <w:tc>
          <w:tcPr>
            <w:tcW w:w="8662" w:type="dxa"/>
            <w:gridSpan w:val="3"/>
            <w:shd w:val="pct20" w:color="auto" w:fill="auto"/>
          </w:tcPr>
          <w:p w:rsidR="00E8785F" w:rsidRDefault="00740390">
            <w:pPr>
              <w:spacing w:after="120"/>
              <w:rPr>
                <w:b/>
              </w:rPr>
            </w:pPr>
            <w:r>
              <w:rPr>
                <w:b/>
              </w:rPr>
              <w:t xml:space="preserve">Primary Flow: </w:t>
            </w:r>
            <w:r>
              <w:rPr>
                <w:rFonts w:hint="eastAsia"/>
                <w:b/>
              </w:rPr>
              <w:t>找回密码页面</w:t>
            </w:r>
          </w:p>
        </w:tc>
      </w:tr>
      <w:tr w:rsidR="00E8785F">
        <w:tblPrEx>
          <w:tblCellMar>
            <w:top w:w="0" w:type="dxa"/>
            <w:bottom w:w="0" w:type="dxa"/>
          </w:tblCellMar>
        </w:tblPrEx>
        <w:trPr>
          <w:cantSplit/>
          <w:tblHeader/>
          <w:jc w:val="center"/>
        </w:trPr>
        <w:tc>
          <w:tcPr>
            <w:tcW w:w="704" w:type="dxa"/>
          </w:tcPr>
          <w:p w:rsidR="00E8785F" w:rsidRDefault="00740390">
            <w:pPr>
              <w:spacing w:after="120"/>
              <w:jc w:val="center"/>
              <w:rPr>
                <w:b/>
              </w:rPr>
            </w:pPr>
            <w:r>
              <w:rPr>
                <w:b/>
              </w:rPr>
              <w:t>Step</w:t>
            </w:r>
          </w:p>
        </w:tc>
        <w:tc>
          <w:tcPr>
            <w:tcW w:w="3515" w:type="dxa"/>
          </w:tcPr>
          <w:p w:rsidR="00E8785F" w:rsidRDefault="00740390">
            <w:pPr>
              <w:spacing w:after="120"/>
              <w:jc w:val="center"/>
              <w:rPr>
                <w:b/>
              </w:rPr>
            </w:pPr>
            <w:r>
              <w:rPr>
                <w:b/>
              </w:rPr>
              <w:t>Actor Action</w:t>
            </w:r>
          </w:p>
        </w:tc>
        <w:tc>
          <w:tcPr>
            <w:tcW w:w="4443" w:type="dxa"/>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704" w:type="dxa"/>
          </w:tcPr>
          <w:p w:rsidR="00E8785F" w:rsidRDefault="00740390">
            <w:pPr>
              <w:spacing w:after="120"/>
            </w:pPr>
            <w:r>
              <w:rPr>
                <w:rFonts w:hint="eastAsia"/>
              </w:rPr>
              <w:t>1</w:t>
            </w:r>
          </w:p>
        </w:tc>
        <w:tc>
          <w:tcPr>
            <w:tcW w:w="3515" w:type="dxa"/>
          </w:tcPr>
          <w:p w:rsidR="00E8785F" w:rsidRDefault="00740390">
            <w:pPr>
              <w:spacing w:after="120"/>
            </w:pPr>
            <w:r>
              <w:rPr>
                <w:rFonts w:hint="eastAsia"/>
              </w:rPr>
              <w:t>输入用户名</w:t>
            </w:r>
          </w:p>
        </w:tc>
        <w:tc>
          <w:tcPr>
            <w:tcW w:w="4443" w:type="dxa"/>
          </w:tcPr>
          <w:p w:rsidR="00E8785F" w:rsidRDefault="00740390">
            <w:pPr>
              <w:spacing w:after="120"/>
              <w:rPr>
                <w:color w:val="000000"/>
              </w:rPr>
            </w:pPr>
            <w:r>
              <w:rPr>
                <w:rFonts w:hint="eastAsia"/>
                <w:color w:val="000000"/>
              </w:rPr>
              <w:t>校验输入信息，格式非法则报错</w:t>
            </w:r>
          </w:p>
        </w:tc>
      </w:tr>
      <w:tr w:rsidR="00E8785F">
        <w:tblPrEx>
          <w:tblCellMar>
            <w:top w:w="0" w:type="dxa"/>
            <w:bottom w:w="0" w:type="dxa"/>
          </w:tblCellMar>
        </w:tblPrEx>
        <w:trPr>
          <w:cantSplit/>
          <w:trHeight w:val="143"/>
          <w:jc w:val="center"/>
        </w:trPr>
        <w:tc>
          <w:tcPr>
            <w:tcW w:w="704" w:type="dxa"/>
          </w:tcPr>
          <w:p w:rsidR="00E8785F" w:rsidRDefault="00740390">
            <w:pPr>
              <w:spacing w:after="120"/>
            </w:pPr>
            <w:r>
              <w:rPr>
                <w:rFonts w:hint="eastAsia"/>
              </w:rPr>
              <w:t>2</w:t>
            </w:r>
          </w:p>
        </w:tc>
        <w:tc>
          <w:tcPr>
            <w:tcW w:w="3515" w:type="dxa"/>
          </w:tcPr>
          <w:p w:rsidR="00E8785F" w:rsidRDefault="00740390">
            <w:pPr>
              <w:spacing w:after="120"/>
            </w:pPr>
            <w:r>
              <w:rPr>
                <w:rFonts w:hint="eastAsia"/>
              </w:rPr>
              <w:t>输入电子邮箱</w:t>
            </w:r>
          </w:p>
        </w:tc>
        <w:tc>
          <w:tcPr>
            <w:tcW w:w="4443" w:type="dxa"/>
          </w:tcPr>
          <w:p w:rsidR="00E8785F" w:rsidRDefault="00740390">
            <w:pPr>
              <w:spacing w:after="120"/>
            </w:pPr>
            <w:r>
              <w:rPr>
                <w:rFonts w:hint="eastAsia"/>
              </w:rPr>
              <w:t>后台验证</w:t>
            </w:r>
          </w:p>
        </w:tc>
      </w:tr>
      <w:tr w:rsidR="00E8785F">
        <w:tblPrEx>
          <w:tblCellMar>
            <w:top w:w="0" w:type="dxa"/>
            <w:bottom w:w="0" w:type="dxa"/>
          </w:tblCellMar>
        </w:tblPrEx>
        <w:trPr>
          <w:cantSplit/>
          <w:trHeight w:val="143"/>
          <w:jc w:val="center"/>
        </w:trPr>
        <w:tc>
          <w:tcPr>
            <w:tcW w:w="704" w:type="dxa"/>
          </w:tcPr>
          <w:p w:rsidR="00E8785F" w:rsidRDefault="00740390">
            <w:pPr>
              <w:spacing w:after="120"/>
            </w:pPr>
            <w:r>
              <w:rPr>
                <w:rFonts w:hint="eastAsia"/>
              </w:rPr>
              <w:lastRenderedPageBreak/>
              <w:t>3</w:t>
            </w:r>
          </w:p>
        </w:tc>
        <w:tc>
          <w:tcPr>
            <w:tcW w:w="3515" w:type="dxa"/>
          </w:tcPr>
          <w:p w:rsidR="00E8785F" w:rsidRDefault="00740390">
            <w:pPr>
              <w:spacing w:after="120"/>
            </w:pPr>
            <w:r>
              <w:rPr>
                <w:rFonts w:hint="eastAsia"/>
              </w:rPr>
              <w:t>点击“找回”按钮</w:t>
            </w:r>
          </w:p>
        </w:tc>
        <w:tc>
          <w:tcPr>
            <w:tcW w:w="4443" w:type="dxa"/>
          </w:tcPr>
          <w:p w:rsidR="00E8785F" w:rsidRDefault="00740390">
            <w:pPr>
              <w:spacing w:after="120"/>
            </w:pPr>
            <w:r>
              <w:rPr>
                <w:rFonts w:hint="eastAsia"/>
              </w:rPr>
              <w:t>跳转提示消息，成功发送一份含密码的临时邮件</w:t>
            </w:r>
          </w:p>
        </w:tc>
      </w:tr>
      <w:tr w:rsidR="00E8785F">
        <w:tblPrEx>
          <w:tblCellMar>
            <w:top w:w="0" w:type="dxa"/>
            <w:bottom w:w="0" w:type="dxa"/>
          </w:tblCellMar>
        </w:tblPrEx>
        <w:trPr>
          <w:cantSplit/>
          <w:trHeight w:val="143"/>
          <w:jc w:val="center"/>
        </w:trPr>
        <w:tc>
          <w:tcPr>
            <w:tcW w:w="704" w:type="dxa"/>
          </w:tcPr>
          <w:p w:rsidR="00E8785F" w:rsidRDefault="00740390">
            <w:pPr>
              <w:spacing w:after="120"/>
            </w:pPr>
            <w:r>
              <w:rPr>
                <w:rFonts w:hint="eastAsia"/>
              </w:rPr>
              <w:t>4</w:t>
            </w:r>
          </w:p>
        </w:tc>
        <w:tc>
          <w:tcPr>
            <w:tcW w:w="3515" w:type="dxa"/>
          </w:tcPr>
          <w:p w:rsidR="00E8785F" w:rsidRDefault="00740390">
            <w:pPr>
              <w:spacing w:after="120"/>
            </w:pPr>
            <w:r>
              <w:rPr>
                <w:rFonts w:hint="eastAsia"/>
              </w:rPr>
              <w:t>点击“去登陆”按钮</w:t>
            </w:r>
          </w:p>
        </w:tc>
        <w:tc>
          <w:tcPr>
            <w:tcW w:w="4443" w:type="dxa"/>
          </w:tcPr>
          <w:p w:rsidR="00E8785F" w:rsidRDefault="00740390">
            <w:pPr>
              <w:spacing w:after="120"/>
            </w:pPr>
            <w:r>
              <w:rPr>
                <w:rFonts w:hint="eastAsia"/>
              </w:rPr>
              <w:t>跳转到登陆界面</w:t>
            </w:r>
          </w:p>
        </w:tc>
      </w:tr>
    </w:tbl>
    <w:p w:rsidR="00E8785F" w:rsidRDefault="00E8785F">
      <w:pPr>
        <w:spacing w:after="120"/>
      </w:pPr>
    </w:p>
    <w:p w:rsidR="00E8785F" w:rsidRDefault="00740390">
      <w:pPr>
        <w:pStyle w:val="4"/>
      </w:pPr>
      <w:r>
        <w:rPr>
          <w:rFonts w:hint="eastAsia"/>
        </w:rPr>
        <w:t>用户界面说明</w:t>
      </w:r>
    </w:p>
    <w:p w:rsidR="00E8785F" w:rsidRDefault="00E8785F">
      <w:pPr>
        <w:spacing w:after="120"/>
      </w:pPr>
    </w:p>
    <w:tbl>
      <w:tblPr>
        <w:tblW w:w="8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2045"/>
        <w:gridCol w:w="1289"/>
        <w:gridCol w:w="1442"/>
        <w:gridCol w:w="2448"/>
      </w:tblGrid>
      <w:tr w:rsidR="00E8785F">
        <w:tblPrEx>
          <w:tblCellMar>
            <w:top w:w="0" w:type="dxa"/>
            <w:bottom w:w="0" w:type="dxa"/>
          </w:tblCellMar>
        </w:tblPrEx>
        <w:trPr>
          <w:cantSplit/>
          <w:trHeight w:val="242"/>
          <w:tblHeader/>
          <w:jc w:val="center"/>
        </w:trPr>
        <w:tc>
          <w:tcPr>
            <w:tcW w:w="1446" w:type="dxa"/>
            <w:tcBorders>
              <w:bottom w:val="single" w:sz="4" w:space="0" w:color="auto"/>
            </w:tcBorders>
            <w:shd w:val="pct20" w:color="auto" w:fill="auto"/>
          </w:tcPr>
          <w:p w:rsidR="00E8785F" w:rsidRDefault="00740390">
            <w:pPr>
              <w:spacing w:after="120"/>
              <w:jc w:val="center"/>
              <w:rPr>
                <w:b/>
              </w:rPr>
            </w:pPr>
            <w:bookmarkStart w:id="92" w:name="OLE_LINK3"/>
            <w:bookmarkStart w:id="93" w:name="OLE_LINK2"/>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670" w:type="dxa"/>
            <w:gridSpan w:val="5"/>
            <w:shd w:val="clear" w:color="auto" w:fill="E6E6E6"/>
          </w:tcPr>
          <w:p w:rsidR="00E8785F" w:rsidRDefault="00740390">
            <w:pPr>
              <w:pStyle w:val="16"/>
              <w:spacing w:after="156"/>
              <w:rPr>
                <w:b/>
                <w:lang w:eastAsia="zh-CN"/>
              </w:rPr>
            </w:pPr>
            <w:r>
              <w:rPr>
                <w:b/>
              </w:rPr>
              <w:t xml:space="preserve">Page </w:t>
            </w:r>
            <w:r>
              <w:rPr>
                <w:rFonts w:hint="eastAsia"/>
                <w:b/>
                <w:lang w:eastAsia="zh-CN"/>
              </w:rPr>
              <w:t>Name</w:t>
            </w:r>
            <w:r>
              <w:rPr>
                <w:b/>
              </w:rPr>
              <w:t>:</w:t>
            </w:r>
            <w:r>
              <w:rPr>
                <w:rFonts w:hint="eastAsia"/>
                <w:b/>
                <w:lang w:eastAsia="zh-CN"/>
              </w:rPr>
              <w:t xml:space="preserve"> </w:t>
            </w:r>
            <w:r>
              <w:rPr>
                <w:rFonts w:hint="eastAsia"/>
                <w:b/>
                <w:lang w:eastAsia="zh-CN"/>
              </w:rPr>
              <w:t>找回密码页面</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用户名</w:t>
            </w:r>
          </w:p>
        </w:tc>
        <w:tc>
          <w:tcPr>
            <w:tcW w:w="2045" w:type="dxa"/>
          </w:tcPr>
          <w:p w:rsidR="00E8785F" w:rsidRDefault="00740390">
            <w:pPr>
              <w:spacing w:after="120"/>
            </w:pPr>
            <w:r>
              <w:rPr>
                <w:rFonts w:hint="eastAsia"/>
              </w:rPr>
              <w:t>输入用户名的文本框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t>T</w:t>
            </w:r>
            <w:r>
              <w:rPr>
                <w:rFonts w:hint="eastAsia"/>
              </w:rPr>
              <w:t>extbox</w:t>
            </w:r>
          </w:p>
        </w:tc>
        <w:tc>
          <w:tcPr>
            <w:tcW w:w="2448" w:type="dxa"/>
          </w:tcPr>
          <w:p w:rsidR="00E8785F" w:rsidRDefault="00740390">
            <w:pPr>
              <w:spacing w:after="120"/>
            </w:pPr>
            <w:r>
              <w:t>S</w:t>
            </w:r>
            <w:r>
              <w:rPr>
                <w:rFonts w:hint="eastAsia"/>
              </w:rPr>
              <w:t>tring</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电子邮箱</w:t>
            </w:r>
          </w:p>
        </w:tc>
        <w:tc>
          <w:tcPr>
            <w:tcW w:w="2045" w:type="dxa"/>
          </w:tcPr>
          <w:p w:rsidR="00E8785F" w:rsidRDefault="00740390">
            <w:pPr>
              <w:spacing w:after="120"/>
            </w:pPr>
            <w:r>
              <w:rPr>
                <w:rFonts w:hint="eastAsia"/>
              </w:rPr>
              <w:t>输入邮箱</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t>T</w:t>
            </w:r>
            <w:r>
              <w:rPr>
                <w:rFonts w:hint="eastAsia"/>
              </w:rPr>
              <w:t>extbox</w:t>
            </w:r>
          </w:p>
        </w:tc>
        <w:tc>
          <w:tcPr>
            <w:tcW w:w="2448" w:type="dxa"/>
          </w:tcPr>
          <w:p w:rsidR="00E8785F" w:rsidRDefault="00740390">
            <w:pPr>
              <w:spacing w:after="120"/>
            </w:pPr>
            <w:r>
              <w:t>S</w:t>
            </w:r>
            <w:r>
              <w:rPr>
                <w:rFonts w:hint="eastAsia"/>
              </w:rPr>
              <w:t>tring</w:t>
            </w: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找回</w:t>
            </w:r>
          </w:p>
        </w:tc>
        <w:tc>
          <w:tcPr>
            <w:tcW w:w="2045" w:type="dxa"/>
          </w:tcPr>
          <w:p w:rsidR="00E8785F" w:rsidRDefault="00740390">
            <w:pPr>
              <w:spacing w:after="120"/>
            </w:pPr>
            <w:r>
              <w:rPr>
                <w:rFonts w:hint="eastAsia"/>
              </w:rPr>
              <w:t>找回按钮</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446" w:type="dxa"/>
          </w:tcPr>
          <w:p w:rsidR="00E8785F" w:rsidRDefault="00740390">
            <w:pPr>
              <w:spacing w:after="120"/>
            </w:pPr>
            <w:r>
              <w:rPr>
                <w:rFonts w:hint="eastAsia"/>
              </w:rPr>
              <w:t>登陆</w:t>
            </w:r>
          </w:p>
        </w:tc>
        <w:tc>
          <w:tcPr>
            <w:tcW w:w="2045" w:type="dxa"/>
          </w:tcPr>
          <w:p w:rsidR="00E8785F" w:rsidRDefault="00740390">
            <w:pPr>
              <w:spacing w:after="120"/>
            </w:pPr>
            <w:r>
              <w:rPr>
                <w:rFonts w:hint="eastAsia"/>
              </w:rPr>
              <w:t>登录按钮</w:t>
            </w:r>
          </w:p>
        </w:tc>
        <w:tc>
          <w:tcPr>
            <w:tcW w:w="1289" w:type="dxa"/>
          </w:tcPr>
          <w:p w:rsidR="00E8785F" w:rsidRDefault="00E8785F">
            <w:pPr>
              <w:spacing w:after="120"/>
              <w:jc w:val="center"/>
            </w:pPr>
          </w:p>
        </w:tc>
        <w:tc>
          <w:tcPr>
            <w:tcW w:w="1442" w:type="dxa"/>
          </w:tcPr>
          <w:p w:rsidR="00E8785F" w:rsidRDefault="00740390">
            <w:pPr>
              <w:spacing w:after="120"/>
            </w:pPr>
            <w:r>
              <w:t>B</w:t>
            </w:r>
            <w:r>
              <w:rPr>
                <w:rFonts w:hint="eastAsia"/>
              </w:rPr>
              <w:t>utton</w:t>
            </w:r>
          </w:p>
        </w:tc>
        <w:tc>
          <w:tcPr>
            <w:tcW w:w="2448" w:type="dxa"/>
          </w:tcPr>
          <w:p w:rsidR="00E8785F" w:rsidRDefault="00E8785F">
            <w:pPr>
              <w:spacing w:after="120"/>
            </w:pPr>
          </w:p>
        </w:tc>
        <w:bookmarkEnd w:id="92"/>
        <w:bookmarkEnd w:id="93"/>
      </w:tr>
    </w:tbl>
    <w:p w:rsidR="00E8785F" w:rsidRDefault="00E8785F">
      <w:pPr>
        <w:spacing w:after="120"/>
      </w:pPr>
    </w:p>
    <w:p w:rsidR="00E8785F" w:rsidRDefault="00E8785F">
      <w:pPr>
        <w:spacing w:after="120"/>
      </w:pPr>
      <w:bookmarkStart w:id="94" w:name="_Toc328333769"/>
      <w:bookmarkStart w:id="95" w:name="_Toc22126"/>
      <w:bookmarkEnd w:id="38"/>
      <w:bookmarkEnd w:id="39"/>
    </w:p>
    <w:p w:rsidR="00E8785F" w:rsidRDefault="00740390">
      <w:pPr>
        <w:pStyle w:val="2"/>
        <w:tabs>
          <w:tab w:val="clear" w:pos="576"/>
          <w:tab w:val="left" w:pos="567"/>
        </w:tabs>
      </w:pPr>
      <w:bookmarkStart w:id="96" w:name="_Toc12971"/>
      <w:r>
        <w:rPr>
          <w:rFonts w:hint="eastAsia"/>
        </w:rPr>
        <w:t>考试工作安排</w:t>
      </w:r>
      <w:bookmarkEnd w:id="94"/>
      <w:bookmarkEnd w:id="95"/>
      <w:r>
        <w:rPr>
          <w:rFonts w:hint="eastAsia"/>
        </w:rPr>
        <w:t>模块</w:t>
      </w:r>
      <w:bookmarkEnd w:id="96"/>
    </w:p>
    <w:p w:rsidR="00E8785F" w:rsidRDefault="00740390">
      <w:pPr>
        <w:pStyle w:val="3"/>
        <w:numPr>
          <w:ilvl w:val="2"/>
          <w:numId w:val="0"/>
        </w:numPr>
      </w:pPr>
      <w:bookmarkStart w:id="97" w:name="_Toc1279"/>
      <w:bookmarkStart w:id="98" w:name="_Toc615"/>
      <w:r>
        <w:rPr>
          <w:rFonts w:hint="eastAsia"/>
        </w:rPr>
        <w:t>模块描述</w:t>
      </w:r>
      <w:bookmarkEnd w:id="97"/>
      <w:bookmarkEnd w:id="98"/>
    </w:p>
    <w:p w:rsidR="00E8785F" w:rsidRDefault="00740390">
      <w:pPr>
        <w:pStyle w:val="3"/>
      </w:pPr>
      <w:bookmarkStart w:id="99" w:name="_Toc328333770"/>
      <w:bookmarkStart w:id="100" w:name="_Toc10716"/>
      <w:bookmarkStart w:id="101" w:name="_Toc9977"/>
      <w:r>
        <w:rPr>
          <w:rFonts w:hint="eastAsia"/>
        </w:rPr>
        <w:t>系统预先设置</w:t>
      </w:r>
      <w:bookmarkEnd w:id="99"/>
      <w:bookmarkEnd w:id="100"/>
      <w:bookmarkEnd w:id="101"/>
    </w:p>
    <w:p w:rsidR="00E8785F" w:rsidRDefault="00740390">
      <w:pPr>
        <w:pStyle w:val="4"/>
      </w:pPr>
      <w:r>
        <w:rPr>
          <w:rFonts w:hint="eastAsia"/>
        </w:rPr>
        <w:t>程序描述</w:t>
      </w:r>
    </w:p>
    <w:p w:rsidR="00E8785F" w:rsidRDefault="00E8785F"/>
    <w:p w:rsidR="00E8785F" w:rsidRDefault="00740390">
      <w:pPr>
        <w:spacing w:after="120"/>
        <w:jc w:val="center"/>
      </w:pPr>
      <w:r>
        <w:lastRenderedPageBreak/>
        <w:pict>
          <v:shape id="图片框 1047" o:spid="_x0000_i1046" type="#_x0000_t75" style="width:150.75pt;height:303pt">
            <v:imagedata r:id="rId33" o:title=""/>
          </v:shape>
        </w:pict>
      </w:r>
    </w:p>
    <w:p w:rsidR="00E8785F" w:rsidRDefault="00740390">
      <w:pPr>
        <w:pStyle w:val="af"/>
        <w:spacing w:after="156"/>
      </w:pPr>
      <w:r>
        <w:rPr>
          <w:rFonts w:hint="eastAsia"/>
        </w:rPr>
        <w:t>图</w:t>
      </w:r>
      <w:r>
        <w:rPr>
          <w:rFonts w:hint="eastAsia"/>
        </w:rPr>
        <w:t>3.8.1</w:t>
      </w:r>
      <w:r>
        <w:rPr>
          <w:rFonts w:hint="eastAsia"/>
        </w:rPr>
        <w:t>系统</w:t>
      </w:r>
      <w:r>
        <w:t>预先设置流程图</w:t>
      </w:r>
    </w:p>
    <w:p w:rsidR="00E8785F" w:rsidRDefault="00E8785F">
      <w:pPr>
        <w:spacing w:after="120"/>
      </w:pPr>
    </w:p>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spacing w:after="120"/>
              <w:rPr>
                <w:b/>
              </w:rPr>
            </w:pPr>
            <w:r>
              <w:rPr>
                <w:b/>
              </w:rPr>
              <w:t xml:space="preserve">Primary Flow: </w:t>
            </w:r>
            <w:r>
              <w:rPr>
                <w:rFonts w:hint="eastAsia"/>
                <w:b/>
              </w:rPr>
              <w:t xml:space="preserve"> </w:t>
            </w:r>
            <w:r>
              <w:rPr>
                <w:rFonts w:hint="eastAsia"/>
                <w:b/>
              </w:rPr>
              <w:t>管理员后台页面</w:t>
            </w:r>
          </w:p>
        </w:tc>
      </w:tr>
      <w:tr w:rsidR="00E8785F">
        <w:tblPrEx>
          <w:tblCellMar>
            <w:top w:w="0" w:type="dxa"/>
            <w:bottom w:w="0" w:type="dxa"/>
          </w:tblCellMar>
        </w:tblPrEx>
        <w:trPr>
          <w:cantSplit/>
          <w:tblHeader/>
          <w:jc w:val="center"/>
        </w:trPr>
        <w:tc>
          <w:tcPr>
            <w:tcW w:w="699" w:type="dxa"/>
          </w:tcPr>
          <w:p w:rsidR="00E8785F" w:rsidRDefault="00740390">
            <w:pPr>
              <w:spacing w:after="120"/>
              <w:jc w:val="center"/>
              <w:rPr>
                <w:b/>
              </w:rPr>
            </w:pPr>
            <w:r>
              <w:rPr>
                <w:b/>
              </w:rPr>
              <w:t>Step</w:t>
            </w:r>
          </w:p>
        </w:tc>
        <w:tc>
          <w:tcPr>
            <w:tcW w:w="3613" w:type="dxa"/>
          </w:tcPr>
          <w:p w:rsidR="00E8785F" w:rsidRDefault="00740390">
            <w:pPr>
              <w:spacing w:after="120"/>
              <w:jc w:val="center"/>
              <w:rPr>
                <w:b/>
              </w:rPr>
            </w:pPr>
            <w:r>
              <w:rPr>
                <w:b/>
              </w:rPr>
              <w:t>Actor Action</w:t>
            </w:r>
          </w:p>
        </w:tc>
        <w:tc>
          <w:tcPr>
            <w:tcW w:w="4443" w:type="dxa"/>
          </w:tcPr>
          <w:p w:rsidR="00E8785F" w:rsidRDefault="00740390">
            <w:pPr>
              <w:spacing w:after="120"/>
              <w:jc w:val="center"/>
              <w:rPr>
                <w:b/>
              </w:rPr>
            </w:pPr>
            <w:r>
              <w:rPr>
                <w:b/>
              </w:rPr>
              <w:t>System Response</w:t>
            </w:r>
          </w:p>
        </w:tc>
      </w:tr>
      <w:tr w:rsidR="00E8785F">
        <w:tblPrEx>
          <w:tblCellMar>
            <w:top w:w="0" w:type="dxa"/>
            <w:bottom w:w="0" w:type="dxa"/>
          </w:tblCellMar>
        </w:tblPrEx>
        <w:trPr>
          <w:cantSplit/>
          <w:tblHeader/>
          <w:jc w:val="center"/>
        </w:trPr>
        <w:tc>
          <w:tcPr>
            <w:tcW w:w="699" w:type="dxa"/>
          </w:tcPr>
          <w:p w:rsidR="00E8785F" w:rsidRDefault="00740390">
            <w:pPr>
              <w:spacing w:after="120"/>
              <w:jc w:val="center"/>
              <w:rPr>
                <w:b/>
              </w:rPr>
            </w:pPr>
            <w:r>
              <w:rPr>
                <w:rFonts w:hint="eastAsia"/>
                <w:b/>
              </w:rPr>
              <w:t>1</w:t>
            </w:r>
          </w:p>
        </w:tc>
        <w:tc>
          <w:tcPr>
            <w:tcW w:w="3613" w:type="dxa"/>
          </w:tcPr>
          <w:p w:rsidR="00E8785F" w:rsidRDefault="00740390">
            <w:pPr>
              <w:spacing w:after="120"/>
            </w:pPr>
            <w:r>
              <w:rPr>
                <w:rFonts w:hint="eastAsia"/>
              </w:rPr>
              <w:t>输入考生编号范围</w:t>
            </w:r>
          </w:p>
        </w:tc>
        <w:tc>
          <w:tcPr>
            <w:tcW w:w="4443" w:type="dxa"/>
          </w:tcPr>
          <w:p w:rsidR="00E8785F" w:rsidRDefault="00740390">
            <w:pPr>
              <w:spacing w:after="120"/>
            </w:pPr>
            <w:r>
              <w:rPr>
                <w:rFonts w:hint="eastAsia"/>
              </w:rPr>
              <w:t>检查是否范围是否正确</w:t>
            </w:r>
          </w:p>
        </w:tc>
      </w:tr>
      <w:tr w:rsidR="00E8785F">
        <w:tblPrEx>
          <w:tblCellMar>
            <w:top w:w="0" w:type="dxa"/>
            <w:bottom w:w="0" w:type="dxa"/>
          </w:tblCellMar>
        </w:tblPrEx>
        <w:trPr>
          <w:cantSplit/>
          <w:tblHeader/>
          <w:jc w:val="center"/>
        </w:trPr>
        <w:tc>
          <w:tcPr>
            <w:tcW w:w="699" w:type="dxa"/>
          </w:tcPr>
          <w:p w:rsidR="00E8785F" w:rsidRDefault="00740390">
            <w:pPr>
              <w:spacing w:after="120"/>
              <w:jc w:val="center"/>
              <w:rPr>
                <w:b/>
              </w:rPr>
            </w:pPr>
            <w:r>
              <w:rPr>
                <w:rFonts w:hint="eastAsia"/>
                <w:b/>
              </w:rPr>
              <w:t>2</w:t>
            </w:r>
          </w:p>
        </w:tc>
        <w:tc>
          <w:tcPr>
            <w:tcW w:w="3613" w:type="dxa"/>
          </w:tcPr>
          <w:p w:rsidR="00E8785F" w:rsidRDefault="00740390">
            <w:pPr>
              <w:spacing w:after="120"/>
            </w:pPr>
            <w:r>
              <w:rPr>
                <w:rFonts w:hint="eastAsia"/>
              </w:rPr>
              <w:t>输入考场号</w:t>
            </w:r>
          </w:p>
        </w:tc>
        <w:tc>
          <w:tcPr>
            <w:tcW w:w="4443" w:type="dxa"/>
          </w:tcPr>
          <w:p w:rsidR="00E8785F" w:rsidRDefault="00E8785F">
            <w:pPr>
              <w:spacing w:after="120"/>
            </w:pPr>
          </w:p>
        </w:tc>
      </w:tr>
      <w:tr w:rsidR="00E8785F">
        <w:tblPrEx>
          <w:tblCellMar>
            <w:top w:w="0" w:type="dxa"/>
            <w:bottom w:w="0" w:type="dxa"/>
          </w:tblCellMar>
        </w:tblPrEx>
        <w:trPr>
          <w:cantSplit/>
          <w:tblHeader/>
          <w:jc w:val="center"/>
        </w:trPr>
        <w:tc>
          <w:tcPr>
            <w:tcW w:w="699" w:type="dxa"/>
          </w:tcPr>
          <w:p w:rsidR="00E8785F" w:rsidRDefault="00740390">
            <w:pPr>
              <w:spacing w:after="120"/>
              <w:jc w:val="center"/>
              <w:rPr>
                <w:b/>
              </w:rPr>
            </w:pPr>
            <w:r>
              <w:rPr>
                <w:rFonts w:hint="eastAsia"/>
                <w:b/>
              </w:rPr>
              <w:t>3</w:t>
            </w:r>
          </w:p>
        </w:tc>
        <w:tc>
          <w:tcPr>
            <w:tcW w:w="3613" w:type="dxa"/>
          </w:tcPr>
          <w:p w:rsidR="00E8785F" w:rsidRDefault="00740390">
            <w:pPr>
              <w:spacing w:after="120"/>
            </w:pPr>
            <w:r>
              <w:rPr>
                <w:rFonts w:hint="eastAsia"/>
              </w:rPr>
              <w:t>输入考试的具体时间范围</w:t>
            </w:r>
          </w:p>
        </w:tc>
        <w:tc>
          <w:tcPr>
            <w:tcW w:w="4443" w:type="dxa"/>
          </w:tcPr>
          <w:p w:rsidR="00E8785F" w:rsidRDefault="00E8785F">
            <w:pPr>
              <w:spacing w:after="120"/>
            </w:pPr>
          </w:p>
        </w:tc>
      </w:tr>
      <w:tr w:rsidR="00E8785F">
        <w:tblPrEx>
          <w:tblCellMar>
            <w:top w:w="0" w:type="dxa"/>
            <w:bottom w:w="0" w:type="dxa"/>
          </w:tblCellMar>
        </w:tblPrEx>
        <w:trPr>
          <w:cantSplit/>
          <w:tblHeader/>
          <w:jc w:val="center"/>
        </w:trPr>
        <w:tc>
          <w:tcPr>
            <w:tcW w:w="699" w:type="dxa"/>
          </w:tcPr>
          <w:p w:rsidR="00E8785F" w:rsidRDefault="00740390">
            <w:pPr>
              <w:spacing w:after="120"/>
              <w:jc w:val="center"/>
              <w:rPr>
                <w:b/>
              </w:rPr>
            </w:pPr>
            <w:r>
              <w:rPr>
                <w:rFonts w:hint="eastAsia"/>
                <w:b/>
              </w:rPr>
              <w:t>4</w:t>
            </w:r>
          </w:p>
        </w:tc>
        <w:tc>
          <w:tcPr>
            <w:tcW w:w="3613" w:type="dxa"/>
          </w:tcPr>
          <w:p w:rsidR="00E8785F" w:rsidRDefault="00740390">
            <w:pPr>
              <w:spacing w:after="120"/>
            </w:pPr>
            <w:r>
              <w:rPr>
                <w:rFonts w:hint="eastAsia"/>
              </w:rPr>
              <w:t>点击“确定”</w:t>
            </w:r>
          </w:p>
        </w:tc>
        <w:tc>
          <w:tcPr>
            <w:tcW w:w="4443" w:type="dxa"/>
          </w:tcPr>
          <w:p w:rsidR="00E8785F" w:rsidRDefault="00E8785F">
            <w:pPr>
              <w:spacing w:after="120"/>
            </w:pPr>
          </w:p>
        </w:tc>
      </w:tr>
    </w:tbl>
    <w:p w:rsidR="00E8785F" w:rsidRDefault="00E8785F">
      <w:pPr>
        <w:spacing w:after="120"/>
      </w:pPr>
    </w:p>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6"/>
              <w:spacing w:after="120"/>
              <w:rPr>
                <w:b/>
                <w:lang w:eastAsia="zh-CN"/>
              </w:rPr>
            </w:pPr>
            <w:r>
              <w:rPr>
                <w:b/>
              </w:rPr>
              <w:t xml:space="preserve">Page </w:t>
            </w:r>
            <w:r>
              <w:rPr>
                <w:rFonts w:hint="eastAsia"/>
                <w:b/>
                <w:lang w:eastAsia="zh-CN"/>
              </w:rPr>
              <w:t>Name</w:t>
            </w:r>
            <w:r>
              <w:rPr>
                <w:b/>
              </w:rPr>
              <w:t>:</w:t>
            </w:r>
            <w:r>
              <w:rPr>
                <w:rFonts w:hint="eastAsia"/>
                <w:b/>
                <w:lang w:eastAsia="zh-CN"/>
              </w:rPr>
              <w:t xml:space="preserve"> </w:t>
            </w:r>
            <w:r>
              <w:rPr>
                <w:rFonts w:hint="eastAsia"/>
                <w:b/>
                <w:lang w:eastAsia="zh-CN"/>
              </w:rPr>
              <w:t>管理员后台页面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输入考生编号范围</w:t>
            </w:r>
          </w:p>
        </w:tc>
        <w:tc>
          <w:tcPr>
            <w:tcW w:w="2045" w:type="dxa"/>
          </w:tcPr>
          <w:p w:rsidR="00E8785F" w:rsidRDefault="00740390">
            <w:pPr>
              <w:spacing w:after="120"/>
            </w:pPr>
            <w:r>
              <w:rPr>
                <w:rFonts w:hint="eastAsia"/>
              </w:rPr>
              <w:t>两个文本框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lastRenderedPageBreak/>
              <w:t>输入考场号</w:t>
            </w:r>
          </w:p>
        </w:tc>
        <w:tc>
          <w:tcPr>
            <w:tcW w:w="2045" w:type="dxa"/>
          </w:tcPr>
          <w:p w:rsidR="00E8785F" w:rsidRDefault="00740390">
            <w:pPr>
              <w:spacing w:after="120"/>
            </w:pPr>
            <w:r>
              <w:rPr>
                <w:rFonts w:hint="eastAsia"/>
              </w:rPr>
              <w:t>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Button</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输入考试的具体时间范围</w:t>
            </w:r>
          </w:p>
        </w:tc>
        <w:tc>
          <w:tcPr>
            <w:tcW w:w="2045" w:type="dxa"/>
          </w:tcPr>
          <w:p w:rsidR="00E8785F" w:rsidRDefault="00740390">
            <w:pPr>
              <w:spacing w:after="120"/>
            </w:pPr>
            <w:r>
              <w:rPr>
                <w:rFonts w:hint="eastAsia"/>
              </w:rPr>
              <w:t>两个文本框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DateTime</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点击“确定”</w:t>
            </w:r>
          </w:p>
        </w:tc>
        <w:tc>
          <w:tcPr>
            <w:tcW w:w="2045" w:type="dxa"/>
          </w:tcPr>
          <w:p w:rsidR="00E8785F" w:rsidRDefault="00740390">
            <w:pPr>
              <w:spacing w:after="120"/>
            </w:pPr>
            <w:r>
              <w:rPr>
                <w:rFonts w:hint="eastAsia"/>
              </w:rPr>
              <w:t>按钮</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autoSpaceDE w:val="0"/>
        <w:autoSpaceDN w:val="0"/>
        <w:adjustRightInd w:val="0"/>
        <w:spacing w:line="360" w:lineRule="auto"/>
      </w:pPr>
    </w:p>
    <w:p w:rsidR="00E8785F" w:rsidRDefault="00740390">
      <w:pPr>
        <w:pStyle w:val="3"/>
      </w:pPr>
      <w:bookmarkStart w:id="102" w:name="_Toc328333771"/>
      <w:bookmarkStart w:id="103" w:name="_Toc24316"/>
      <w:bookmarkStart w:id="104" w:name="_Toc28325"/>
      <w:r>
        <w:rPr>
          <w:rFonts w:hint="eastAsia"/>
        </w:rPr>
        <w:t>笔试考场安排</w:t>
      </w:r>
      <w:bookmarkEnd w:id="102"/>
      <w:bookmarkEnd w:id="103"/>
      <w:bookmarkEnd w:id="104"/>
    </w:p>
    <w:p w:rsidR="00E8785F" w:rsidRDefault="00740390">
      <w:pPr>
        <w:pStyle w:val="4"/>
      </w:pPr>
      <w:r>
        <w:rPr>
          <w:rFonts w:hint="eastAsia"/>
        </w:rPr>
        <w:t>程序描述</w:t>
      </w:r>
    </w:p>
    <w:p w:rsidR="00E8785F" w:rsidRDefault="00E8785F"/>
    <w:p w:rsidR="00E8785F" w:rsidRDefault="00740390">
      <w:pPr>
        <w:spacing w:after="120"/>
        <w:jc w:val="center"/>
      </w:pPr>
      <w:r>
        <w:pict>
          <v:shape id="图片框 1048" o:spid="_x0000_i1047" type="#_x0000_t75" style="width:204.75pt;height:287.25pt">
            <v:imagedata r:id="rId34" o:title=""/>
          </v:shape>
        </w:pict>
      </w:r>
    </w:p>
    <w:p w:rsidR="00E8785F" w:rsidRDefault="00740390">
      <w:pPr>
        <w:pStyle w:val="af"/>
        <w:spacing w:after="156"/>
      </w:pPr>
      <w:r>
        <w:rPr>
          <w:rFonts w:hint="eastAsia"/>
        </w:rPr>
        <w:t>图</w:t>
      </w:r>
      <w:r>
        <w:rPr>
          <w:rFonts w:hint="eastAsia"/>
        </w:rPr>
        <w:t xml:space="preserve">3.8.2 </w:t>
      </w:r>
      <w:r>
        <w:rPr>
          <w:rFonts w:hint="eastAsia"/>
        </w:rPr>
        <w:t>笔试</w:t>
      </w:r>
      <w:r>
        <w:t>考场安排流程图</w:t>
      </w:r>
    </w:p>
    <w:p w:rsidR="00E8785F" w:rsidRDefault="00740390">
      <w:pPr>
        <w:pStyle w:val="4"/>
      </w:pPr>
      <w:r>
        <w:rPr>
          <w:rFonts w:hint="eastAsia"/>
        </w:rPr>
        <w:t>用户界面说明</w:t>
      </w: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名称、标识符</w:t>
            </w:r>
          </w:p>
        </w:tc>
        <w:tc>
          <w:tcPr>
            <w:tcW w:w="7156" w:type="dxa"/>
          </w:tcPr>
          <w:p w:rsidR="00E8785F" w:rsidRDefault="00740390">
            <w:pPr>
              <w:spacing w:after="120"/>
              <w:rPr>
                <w:rFonts w:ascii="宋体" w:hAnsi="宋体"/>
              </w:rPr>
            </w:pPr>
            <w:r>
              <w:rPr>
                <w:rFonts w:ascii="宋体" w:hAnsi="宋体" w:hint="eastAsia"/>
              </w:rPr>
              <w:t>笔试考场安排</w:t>
            </w:r>
          </w:p>
        </w:tc>
      </w:tr>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功能描述</w:t>
            </w:r>
          </w:p>
        </w:tc>
        <w:tc>
          <w:tcPr>
            <w:tcW w:w="7156" w:type="dxa"/>
          </w:tcPr>
          <w:p w:rsidR="00E8785F" w:rsidRDefault="00740390">
            <w:pPr>
              <w:spacing w:after="120"/>
              <w:rPr>
                <w:rFonts w:ascii="宋体" w:hAnsi="宋体"/>
              </w:rPr>
            </w:pPr>
            <w:r>
              <w:rPr>
                <w:rFonts w:hint="eastAsia"/>
              </w:rPr>
              <w:t>人工逐个安排、批量（按条件筛选）安排；地点（杭州、宁波）、考场教室、考试日期、时间段。输出要求：笔试组考表（字段可选）、座位标签。</w:t>
            </w:r>
          </w:p>
        </w:tc>
      </w:tr>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优先级</w:t>
            </w:r>
          </w:p>
        </w:tc>
        <w:tc>
          <w:tcPr>
            <w:tcW w:w="7156" w:type="dxa"/>
          </w:tcPr>
          <w:p w:rsidR="00E8785F" w:rsidRDefault="00740390">
            <w:pPr>
              <w:spacing w:after="120"/>
              <w:rPr>
                <w:rFonts w:ascii="宋体" w:hAnsi="宋体"/>
              </w:rPr>
            </w:pPr>
            <w:r>
              <w:rPr>
                <w:rFonts w:ascii="宋体" w:hAnsi="宋体" w:hint="eastAsia"/>
              </w:rPr>
              <w:t>1</w:t>
            </w:r>
          </w:p>
        </w:tc>
      </w:tr>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前置条件</w:t>
            </w:r>
          </w:p>
        </w:tc>
        <w:tc>
          <w:tcPr>
            <w:tcW w:w="7156" w:type="dxa"/>
          </w:tcPr>
          <w:p w:rsidR="00E8785F" w:rsidRDefault="00740390">
            <w:pPr>
              <w:spacing w:after="120"/>
              <w:rPr>
                <w:rFonts w:ascii="宋体" w:hAnsi="宋体"/>
              </w:rPr>
            </w:pPr>
            <w:r>
              <w:rPr>
                <w:rFonts w:ascii="宋体" w:hAnsi="宋体" w:hint="eastAsia"/>
              </w:rPr>
              <w:t>超级管理员已经完成系统预先设置</w:t>
            </w:r>
          </w:p>
        </w:tc>
      </w:tr>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后置条件</w:t>
            </w:r>
          </w:p>
        </w:tc>
        <w:tc>
          <w:tcPr>
            <w:tcW w:w="7156" w:type="dxa"/>
          </w:tcPr>
          <w:p w:rsidR="00E8785F" w:rsidRDefault="00740390">
            <w:pPr>
              <w:spacing w:after="120"/>
              <w:rPr>
                <w:rFonts w:ascii="宋体" w:hAnsi="宋体"/>
              </w:rPr>
            </w:pPr>
            <w:r>
              <w:rPr>
                <w:rFonts w:ascii="宋体" w:hAnsi="宋体" w:hint="eastAsia"/>
              </w:rPr>
              <w:t>无</w:t>
            </w:r>
          </w:p>
        </w:tc>
      </w:tr>
      <w:tr w:rsidR="00E8785F">
        <w:tblPrEx>
          <w:tblCellMar>
            <w:top w:w="0" w:type="dxa"/>
            <w:bottom w:w="0" w:type="dxa"/>
          </w:tblCellMar>
        </w:tblPrEx>
        <w:trPr>
          <w:jc w:val="center"/>
        </w:trPr>
        <w:tc>
          <w:tcPr>
            <w:tcW w:w="1564" w:type="dxa"/>
            <w:shd w:val="clear" w:color="auto" w:fill="D9D9D9"/>
          </w:tcPr>
          <w:p w:rsidR="00E8785F" w:rsidRDefault="00740390">
            <w:pPr>
              <w:spacing w:after="120"/>
              <w:jc w:val="center"/>
              <w:rPr>
                <w:rFonts w:ascii="宋体" w:hAnsi="宋体"/>
              </w:rPr>
            </w:pPr>
            <w:r>
              <w:rPr>
                <w:rFonts w:ascii="宋体" w:hAnsi="宋体" w:hint="eastAsia"/>
              </w:rPr>
              <w:lastRenderedPageBreak/>
              <w:t>输入</w:t>
            </w:r>
          </w:p>
        </w:tc>
        <w:tc>
          <w:tcPr>
            <w:tcW w:w="7156" w:type="dxa"/>
          </w:tcPr>
          <w:p w:rsidR="00E8785F" w:rsidRDefault="00740390">
            <w:pPr>
              <w:spacing w:after="120"/>
              <w:rPr>
                <w:rFonts w:ascii="宋体" w:hAnsi="宋体"/>
              </w:rPr>
            </w:pPr>
            <w:r>
              <w:rPr>
                <w:rFonts w:ascii="宋体" w:hAnsi="宋体" w:hint="eastAsia"/>
              </w:rPr>
              <w:t>无</w:t>
            </w:r>
          </w:p>
        </w:tc>
      </w:tr>
      <w:tr w:rsidR="00E8785F">
        <w:tblPrEx>
          <w:tblCellMar>
            <w:top w:w="0" w:type="dxa"/>
            <w:bottom w:w="0" w:type="dxa"/>
          </w:tblCellMar>
        </w:tblPrEx>
        <w:trPr>
          <w:jc w:val="center"/>
        </w:trPr>
        <w:tc>
          <w:tcPr>
            <w:tcW w:w="1564" w:type="dxa"/>
            <w:shd w:val="clear" w:color="auto" w:fill="D9D9D9"/>
          </w:tcPr>
          <w:p w:rsidR="00E8785F" w:rsidRDefault="00740390">
            <w:pPr>
              <w:spacing w:after="120"/>
              <w:jc w:val="center"/>
              <w:rPr>
                <w:rFonts w:ascii="宋体" w:hAnsi="宋体"/>
              </w:rPr>
            </w:pPr>
            <w:r>
              <w:rPr>
                <w:rFonts w:ascii="宋体" w:hAnsi="宋体" w:hint="eastAsia"/>
              </w:rPr>
              <w:t>操作序列</w:t>
            </w:r>
          </w:p>
        </w:tc>
        <w:tc>
          <w:tcPr>
            <w:tcW w:w="7156" w:type="dxa"/>
          </w:tcPr>
          <w:p w:rsidR="00E8785F" w:rsidRDefault="00740390">
            <w:pPr>
              <w:widowControl/>
              <w:numPr>
                <w:ilvl w:val="0"/>
                <w:numId w:val="9"/>
              </w:numPr>
              <w:spacing w:after="120"/>
              <w:jc w:val="left"/>
              <w:rPr>
                <w:rFonts w:ascii="宋体" w:hAnsi="宋体"/>
              </w:rPr>
            </w:pPr>
            <w:r>
              <w:rPr>
                <w:rFonts w:ascii="宋体" w:hAnsi="宋体" w:hint="eastAsia"/>
              </w:rPr>
              <w:t>按条件筛选考生</w:t>
            </w:r>
          </w:p>
          <w:p w:rsidR="00E8785F" w:rsidRDefault="00740390">
            <w:pPr>
              <w:widowControl/>
              <w:numPr>
                <w:ilvl w:val="0"/>
                <w:numId w:val="9"/>
              </w:numPr>
              <w:spacing w:after="120"/>
              <w:jc w:val="left"/>
              <w:rPr>
                <w:rFonts w:ascii="宋体" w:hAnsi="宋体"/>
              </w:rPr>
            </w:pPr>
            <w:r>
              <w:rPr>
                <w:rFonts w:ascii="宋体" w:hAnsi="宋体" w:hint="eastAsia"/>
              </w:rPr>
              <w:t>安排考生的考场教室，考试日期，和地点</w:t>
            </w:r>
          </w:p>
          <w:p w:rsidR="00E8785F" w:rsidRDefault="00740390">
            <w:pPr>
              <w:widowControl/>
              <w:numPr>
                <w:ilvl w:val="0"/>
                <w:numId w:val="9"/>
              </w:numPr>
              <w:spacing w:after="120"/>
              <w:jc w:val="left"/>
              <w:rPr>
                <w:rFonts w:ascii="宋体" w:hAnsi="宋体"/>
              </w:rPr>
            </w:pPr>
            <w:r>
              <w:rPr>
                <w:rFonts w:ascii="宋体" w:hAnsi="宋体" w:hint="eastAsia"/>
              </w:rPr>
              <w:t>打印座位标签</w:t>
            </w:r>
          </w:p>
        </w:tc>
      </w:tr>
      <w:tr w:rsidR="00E8785F">
        <w:tblPrEx>
          <w:tblCellMar>
            <w:top w:w="0" w:type="dxa"/>
            <w:bottom w:w="0" w:type="dxa"/>
          </w:tblCellMar>
        </w:tblPrEx>
        <w:trPr>
          <w:jc w:val="center"/>
        </w:trPr>
        <w:tc>
          <w:tcPr>
            <w:tcW w:w="1564" w:type="dxa"/>
            <w:shd w:val="clear" w:color="auto" w:fill="D9D9D9"/>
          </w:tcPr>
          <w:p w:rsidR="00E8785F" w:rsidRDefault="00740390">
            <w:pPr>
              <w:spacing w:after="120"/>
              <w:jc w:val="center"/>
              <w:rPr>
                <w:rFonts w:ascii="宋体" w:hAnsi="宋体"/>
              </w:rPr>
            </w:pPr>
            <w:r>
              <w:rPr>
                <w:rFonts w:ascii="宋体" w:hAnsi="宋体" w:hint="eastAsia"/>
              </w:rPr>
              <w:t>输出</w:t>
            </w:r>
          </w:p>
        </w:tc>
        <w:tc>
          <w:tcPr>
            <w:tcW w:w="7156" w:type="dxa"/>
          </w:tcPr>
          <w:p w:rsidR="00E8785F" w:rsidRDefault="00740390">
            <w:pPr>
              <w:spacing w:after="120"/>
              <w:rPr>
                <w:rFonts w:ascii="宋体" w:hAnsi="宋体"/>
              </w:rPr>
            </w:pPr>
            <w:r>
              <w:rPr>
                <w:rFonts w:ascii="宋体" w:hAnsi="宋体" w:hint="eastAsia"/>
              </w:rPr>
              <w:t>笔试组考表和座位标签</w:t>
            </w:r>
          </w:p>
        </w:tc>
      </w:tr>
      <w:tr w:rsidR="00E8785F">
        <w:tblPrEx>
          <w:tblCellMar>
            <w:top w:w="0" w:type="dxa"/>
            <w:bottom w:w="0" w:type="dxa"/>
          </w:tblCellMar>
        </w:tblPrEx>
        <w:trPr>
          <w:jc w:val="center"/>
        </w:trPr>
        <w:tc>
          <w:tcPr>
            <w:tcW w:w="1564" w:type="dxa"/>
            <w:shd w:val="clear" w:color="auto" w:fill="D9D9D9"/>
          </w:tcPr>
          <w:p w:rsidR="00E8785F" w:rsidRDefault="00740390">
            <w:pPr>
              <w:spacing w:after="120"/>
              <w:jc w:val="center"/>
              <w:rPr>
                <w:rFonts w:ascii="宋体" w:hAnsi="宋体"/>
              </w:rPr>
            </w:pPr>
            <w:r>
              <w:rPr>
                <w:rFonts w:ascii="宋体" w:hAnsi="宋体" w:hint="eastAsia"/>
              </w:rPr>
              <w:t>补充说明</w:t>
            </w:r>
          </w:p>
        </w:tc>
        <w:tc>
          <w:tcPr>
            <w:tcW w:w="7156" w:type="dxa"/>
          </w:tcPr>
          <w:p w:rsidR="00E8785F" w:rsidRDefault="00E8785F">
            <w:pPr>
              <w:spacing w:after="120"/>
              <w:rPr>
                <w:rFonts w:ascii="宋体" w:hAnsi="宋体"/>
              </w:rPr>
            </w:pPr>
          </w:p>
        </w:tc>
      </w:tr>
    </w:tbl>
    <w:p w:rsidR="00E8785F" w:rsidRDefault="00E8785F">
      <w:pPr>
        <w:pStyle w:val="17"/>
        <w:spacing w:line="360" w:lineRule="auto"/>
        <w:rPr>
          <w:rFonts w:hAnsi="宋体"/>
          <w:sz w:val="24"/>
          <w:szCs w:val="24"/>
        </w:rPr>
      </w:pPr>
    </w:p>
    <w:p w:rsidR="00E8785F" w:rsidRDefault="00740390">
      <w:pPr>
        <w:pStyle w:val="17"/>
        <w:spacing w:line="360" w:lineRule="auto"/>
        <w:rPr>
          <w:rFonts w:hAnsi="宋体"/>
          <w:sz w:val="24"/>
          <w:szCs w:val="24"/>
        </w:rPr>
      </w:pPr>
      <w:r>
        <w:rPr>
          <w:rFonts w:hAnsi="宋体" w:hint="eastAsia"/>
          <w:sz w:val="24"/>
          <w:szCs w:val="24"/>
        </w:rPr>
        <w:t>打印：</w:t>
      </w:r>
    </w:p>
    <w:p w:rsidR="00E8785F" w:rsidRDefault="00740390">
      <w:pPr>
        <w:spacing w:after="120"/>
        <w:rPr>
          <w:b/>
          <w:bCs/>
        </w:rPr>
      </w:pPr>
      <w:r>
        <w:rPr>
          <w:rFonts w:hint="eastAsia"/>
          <w:b/>
          <w:bCs/>
        </w:rPr>
        <w:t>A</w:t>
      </w:r>
      <w:r>
        <w:rPr>
          <w:rFonts w:hint="eastAsia"/>
          <w:b/>
          <w:bCs/>
        </w:rPr>
        <w:t>．打印组考表</w:t>
      </w:r>
    </w:p>
    <w:p w:rsidR="00E8785F" w:rsidRDefault="00740390">
      <w:pPr>
        <w:spacing w:after="120"/>
      </w:pPr>
      <w:r>
        <w:rPr>
          <w:sz w:val="20"/>
        </w:rPr>
        <w:pict>
          <v:rect id="Text Box 2" o:spid="_x0000_s1048" style="position:absolute;left:0;text-align:left;margin-left:0;margin-top:0;width:441pt;height:48.15pt;z-index:3" o:preferrelative="t">
            <v:stroke miterlimit="2"/>
            <v:textbox>
              <w:txbxContent>
                <w:p w:rsidR="00740390" w:rsidRDefault="00740390">
                  <w:pPr>
                    <w:pStyle w:val="17"/>
                    <w:spacing w:line="360" w:lineRule="auto"/>
                    <w:ind w:left="480"/>
                    <w:jc w:val="center"/>
                    <w:rPr>
                      <w:rFonts w:hAnsi="宋体"/>
                      <w:sz w:val="24"/>
                      <w:szCs w:val="24"/>
                    </w:rPr>
                  </w:pPr>
                  <w:r>
                    <w:rPr>
                      <w:rFonts w:hAnsi="宋体" w:hint="eastAsia"/>
                      <w:sz w:val="24"/>
                      <w:szCs w:val="24"/>
                    </w:rPr>
                    <w:t>考场号、考试科目、考试时间</w:t>
                  </w:r>
                </w:p>
                <w:p w:rsidR="00740390" w:rsidRDefault="00740390">
                  <w:pPr>
                    <w:pStyle w:val="17"/>
                    <w:spacing w:line="360" w:lineRule="auto"/>
                    <w:ind w:left="480"/>
                    <w:rPr>
                      <w:rFonts w:hAnsi="宋体"/>
                      <w:sz w:val="24"/>
                      <w:szCs w:val="24"/>
                    </w:rPr>
                  </w:pPr>
                  <w:r>
                    <w:rPr>
                      <w:rFonts w:hAnsi="宋体" w:hint="eastAsia"/>
                      <w:sz w:val="24"/>
                      <w:szCs w:val="24"/>
                    </w:rPr>
                    <w:t>准考证号、姓名、专业方向、座位号</w:t>
                  </w:r>
                </w:p>
              </w:txbxContent>
            </v:textbox>
          </v:rect>
        </w:pict>
      </w:r>
    </w:p>
    <w:p w:rsidR="00E8785F" w:rsidRDefault="00E8785F">
      <w:pPr>
        <w:spacing w:after="120"/>
      </w:pPr>
    </w:p>
    <w:p w:rsidR="00E8785F" w:rsidRDefault="00E8785F">
      <w:pPr>
        <w:spacing w:after="120"/>
      </w:pPr>
    </w:p>
    <w:p w:rsidR="00E8785F" w:rsidRDefault="00E8785F">
      <w:pPr>
        <w:spacing w:after="120"/>
      </w:pPr>
    </w:p>
    <w:p w:rsidR="00E8785F" w:rsidRDefault="00740390">
      <w:pPr>
        <w:spacing w:after="120"/>
        <w:rPr>
          <w:b/>
          <w:bCs/>
        </w:rPr>
      </w:pPr>
      <w:r>
        <w:rPr>
          <w:rFonts w:hint="eastAsia"/>
          <w:b/>
          <w:bCs/>
        </w:rPr>
        <w:t>B</w:t>
      </w:r>
      <w:r>
        <w:rPr>
          <w:rFonts w:hint="eastAsia"/>
          <w:b/>
          <w:bCs/>
        </w:rPr>
        <w:t>．打印座位标签</w:t>
      </w:r>
    </w:p>
    <w:p w:rsidR="00E8785F" w:rsidRDefault="00740390">
      <w:pPr>
        <w:spacing w:after="120"/>
      </w:pPr>
      <w:r>
        <w:rPr>
          <w:sz w:val="20"/>
        </w:rPr>
        <w:pict>
          <v:rect id="Text Box 3" o:spid="_x0000_s1049" style="position:absolute;left:0;text-align:left;margin-left:0;margin-top:0;width:441pt;height:48.15pt;z-index:4" o:preferrelative="t">
            <v:stroke miterlimit="2"/>
            <v:textbox>
              <w:txbxContent>
                <w:p w:rsidR="00740390" w:rsidRDefault="00740390">
                  <w:pPr>
                    <w:pStyle w:val="17"/>
                    <w:spacing w:line="360" w:lineRule="auto"/>
                    <w:ind w:left="480"/>
                    <w:jc w:val="center"/>
                    <w:rPr>
                      <w:rFonts w:hAnsi="宋体"/>
                      <w:sz w:val="24"/>
                      <w:szCs w:val="24"/>
                    </w:rPr>
                  </w:pPr>
                  <w:r>
                    <w:rPr>
                      <w:rFonts w:hAnsi="宋体" w:hint="eastAsia"/>
                      <w:sz w:val="24"/>
                      <w:szCs w:val="24"/>
                    </w:rPr>
                    <w:t>准考证号、姓名、身份证号、工作单位、考场号、座位号、报名编号、照片</w:t>
                  </w:r>
                </w:p>
              </w:txbxContent>
            </v:textbox>
          </v:rect>
        </w:pict>
      </w:r>
    </w:p>
    <w:p w:rsidR="00E8785F" w:rsidRDefault="00E8785F">
      <w:pPr>
        <w:spacing w:after="120"/>
      </w:pPr>
    </w:p>
    <w:p w:rsidR="00E8785F" w:rsidRDefault="00E8785F">
      <w:pPr>
        <w:spacing w:after="120"/>
      </w:pPr>
    </w:p>
    <w:p w:rsidR="00E8785F" w:rsidRDefault="00E8785F">
      <w:pPr>
        <w:spacing w:after="120"/>
      </w:pPr>
    </w:p>
    <w:p w:rsidR="00E8785F" w:rsidRDefault="00740390">
      <w:pPr>
        <w:pStyle w:val="3"/>
      </w:pPr>
      <w:bookmarkStart w:id="105" w:name="_Toc328333772"/>
      <w:bookmarkStart w:id="106" w:name="_Toc23957"/>
      <w:bookmarkStart w:id="107" w:name="_Toc25960"/>
      <w:r>
        <w:rPr>
          <w:rFonts w:hint="eastAsia"/>
        </w:rPr>
        <w:t>面试考场安排</w:t>
      </w:r>
      <w:bookmarkEnd w:id="105"/>
      <w:bookmarkEnd w:id="106"/>
      <w:bookmarkEnd w:id="107"/>
    </w:p>
    <w:p w:rsidR="00E8785F" w:rsidRDefault="00740390">
      <w:pPr>
        <w:pStyle w:val="4"/>
      </w:pPr>
      <w:r>
        <w:rPr>
          <w:rFonts w:hint="eastAsia"/>
        </w:rPr>
        <w:t>程序描述</w:t>
      </w:r>
    </w:p>
    <w:p w:rsidR="00E8785F" w:rsidRDefault="00E8785F"/>
    <w:p w:rsidR="00E8785F" w:rsidRDefault="00740390">
      <w:pPr>
        <w:spacing w:after="120"/>
        <w:jc w:val="center"/>
      </w:pPr>
      <w:r>
        <w:lastRenderedPageBreak/>
        <w:pict>
          <v:shape id="图片框 1051" o:spid="_x0000_i1048" type="#_x0000_t75" style="width:220.5pt;height:296.25pt">
            <v:imagedata r:id="rId35" o:title=""/>
          </v:shape>
        </w:pict>
      </w:r>
    </w:p>
    <w:p w:rsidR="00E8785F" w:rsidRDefault="00740390">
      <w:pPr>
        <w:pStyle w:val="af"/>
        <w:spacing w:after="156"/>
      </w:pPr>
      <w:r>
        <w:rPr>
          <w:rFonts w:hint="eastAsia"/>
        </w:rPr>
        <w:t>图</w:t>
      </w:r>
      <w:r>
        <w:rPr>
          <w:rFonts w:hint="eastAsia"/>
        </w:rPr>
        <w:t xml:space="preserve">3.8.3 </w:t>
      </w:r>
      <w:r>
        <w:rPr>
          <w:rFonts w:hint="eastAsia"/>
        </w:rPr>
        <w:t>面试</w:t>
      </w:r>
      <w:r>
        <w:t>考场</w:t>
      </w:r>
      <w:r>
        <w:rPr>
          <w:rFonts w:hint="eastAsia"/>
        </w:rPr>
        <w:t>安排</w:t>
      </w:r>
      <w:r>
        <w:t>图</w:t>
      </w:r>
    </w:p>
    <w:p w:rsidR="00E8785F" w:rsidRDefault="00E8785F">
      <w:pPr>
        <w:spacing w:after="120"/>
      </w:pPr>
    </w:p>
    <w:p w:rsidR="00E8785F" w:rsidRDefault="00E8785F">
      <w:pPr>
        <w:spacing w:after="120"/>
      </w:pPr>
    </w:p>
    <w:p w:rsidR="00E8785F" w:rsidRDefault="00E8785F">
      <w:pPr>
        <w:spacing w:after="120"/>
      </w:pPr>
    </w:p>
    <w:p w:rsidR="00E8785F" w:rsidRDefault="00740390">
      <w:pPr>
        <w:pStyle w:val="4"/>
      </w:pPr>
      <w:r>
        <w:rPr>
          <w:rFonts w:hint="eastAsia"/>
        </w:rPr>
        <w:t>用户界面说明</w:t>
      </w: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名称、标识符</w:t>
            </w:r>
          </w:p>
        </w:tc>
        <w:tc>
          <w:tcPr>
            <w:tcW w:w="7156" w:type="dxa"/>
          </w:tcPr>
          <w:p w:rsidR="00E8785F" w:rsidRDefault="00740390">
            <w:pPr>
              <w:spacing w:after="120"/>
              <w:rPr>
                <w:rFonts w:ascii="宋体" w:hAnsi="宋体"/>
              </w:rPr>
            </w:pPr>
            <w:r>
              <w:rPr>
                <w:rFonts w:ascii="宋体" w:hAnsi="宋体" w:hint="eastAsia"/>
              </w:rPr>
              <w:t>面试考场安排</w:t>
            </w:r>
          </w:p>
        </w:tc>
      </w:tr>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功能描述</w:t>
            </w:r>
          </w:p>
        </w:tc>
        <w:tc>
          <w:tcPr>
            <w:tcW w:w="7156" w:type="dxa"/>
          </w:tcPr>
          <w:p w:rsidR="00E8785F" w:rsidRDefault="00740390">
            <w:pPr>
              <w:spacing w:after="120"/>
              <w:rPr>
                <w:rFonts w:ascii="宋体" w:hAnsi="宋体"/>
              </w:rPr>
            </w:pPr>
            <w:r>
              <w:rPr>
                <w:rFonts w:hint="eastAsia"/>
              </w:rPr>
              <w:t>人工逐个安排、批量（按条件筛选）安排，标记面试组号；地点（杭州、宁波）、面试房间、面试日期、开始时间。输出要求：面试安排表、面试分组名单、面试用考生信息表（字段可选）、面试成绩登记表、面试成绩登记汇总表。</w:t>
            </w:r>
          </w:p>
        </w:tc>
      </w:tr>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优先级</w:t>
            </w:r>
          </w:p>
        </w:tc>
        <w:tc>
          <w:tcPr>
            <w:tcW w:w="7156" w:type="dxa"/>
          </w:tcPr>
          <w:p w:rsidR="00E8785F" w:rsidRDefault="00740390">
            <w:pPr>
              <w:spacing w:after="120"/>
              <w:rPr>
                <w:rFonts w:ascii="宋体" w:hAnsi="宋体"/>
              </w:rPr>
            </w:pPr>
            <w:r>
              <w:rPr>
                <w:rFonts w:ascii="宋体" w:hAnsi="宋体" w:hint="eastAsia"/>
              </w:rPr>
              <w:t>1</w:t>
            </w:r>
          </w:p>
        </w:tc>
      </w:tr>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前置条件</w:t>
            </w:r>
          </w:p>
        </w:tc>
        <w:tc>
          <w:tcPr>
            <w:tcW w:w="7156" w:type="dxa"/>
          </w:tcPr>
          <w:p w:rsidR="00E8785F" w:rsidRDefault="00740390">
            <w:pPr>
              <w:spacing w:after="120"/>
              <w:rPr>
                <w:rFonts w:ascii="宋体" w:hAnsi="宋体"/>
              </w:rPr>
            </w:pPr>
            <w:r>
              <w:rPr>
                <w:rFonts w:ascii="宋体" w:hAnsi="宋体" w:hint="eastAsia"/>
              </w:rPr>
              <w:t>超级管理员已经完成系统预先设置</w:t>
            </w:r>
          </w:p>
        </w:tc>
      </w:tr>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后置条件</w:t>
            </w:r>
          </w:p>
        </w:tc>
        <w:tc>
          <w:tcPr>
            <w:tcW w:w="7156" w:type="dxa"/>
          </w:tcPr>
          <w:p w:rsidR="00E8785F" w:rsidRDefault="00740390">
            <w:pPr>
              <w:spacing w:after="120"/>
              <w:rPr>
                <w:rFonts w:ascii="宋体" w:hAnsi="宋体"/>
              </w:rPr>
            </w:pPr>
            <w:r>
              <w:rPr>
                <w:rFonts w:ascii="宋体" w:hAnsi="宋体" w:hint="eastAsia"/>
              </w:rPr>
              <w:t>无</w:t>
            </w:r>
          </w:p>
        </w:tc>
      </w:tr>
      <w:tr w:rsidR="00E8785F">
        <w:tblPrEx>
          <w:tblCellMar>
            <w:top w:w="0" w:type="dxa"/>
            <w:bottom w:w="0" w:type="dxa"/>
          </w:tblCellMar>
        </w:tblPrEx>
        <w:trPr>
          <w:jc w:val="center"/>
        </w:trPr>
        <w:tc>
          <w:tcPr>
            <w:tcW w:w="1564" w:type="dxa"/>
            <w:shd w:val="clear" w:color="auto" w:fill="D9D9D9"/>
          </w:tcPr>
          <w:p w:rsidR="00E8785F" w:rsidRDefault="00740390">
            <w:pPr>
              <w:spacing w:after="120"/>
              <w:jc w:val="center"/>
              <w:rPr>
                <w:rFonts w:ascii="宋体" w:hAnsi="宋体"/>
              </w:rPr>
            </w:pPr>
            <w:r>
              <w:rPr>
                <w:rFonts w:ascii="宋体" w:hAnsi="宋体" w:hint="eastAsia"/>
              </w:rPr>
              <w:t>输入</w:t>
            </w:r>
          </w:p>
        </w:tc>
        <w:tc>
          <w:tcPr>
            <w:tcW w:w="7156" w:type="dxa"/>
          </w:tcPr>
          <w:p w:rsidR="00E8785F" w:rsidRDefault="00740390">
            <w:pPr>
              <w:spacing w:after="120"/>
              <w:rPr>
                <w:rFonts w:ascii="宋体" w:hAnsi="宋体"/>
              </w:rPr>
            </w:pPr>
            <w:r>
              <w:rPr>
                <w:rFonts w:ascii="宋体" w:hAnsi="宋体" w:hint="eastAsia"/>
              </w:rPr>
              <w:t>无</w:t>
            </w:r>
          </w:p>
        </w:tc>
      </w:tr>
      <w:tr w:rsidR="00E8785F">
        <w:tblPrEx>
          <w:tblCellMar>
            <w:top w:w="0" w:type="dxa"/>
            <w:bottom w:w="0" w:type="dxa"/>
          </w:tblCellMar>
        </w:tblPrEx>
        <w:trPr>
          <w:jc w:val="center"/>
        </w:trPr>
        <w:tc>
          <w:tcPr>
            <w:tcW w:w="1564" w:type="dxa"/>
            <w:shd w:val="clear" w:color="auto" w:fill="D9D9D9"/>
          </w:tcPr>
          <w:p w:rsidR="00E8785F" w:rsidRDefault="00740390">
            <w:pPr>
              <w:spacing w:after="120"/>
              <w:jc w:val="center"/>
              <w:rPr>
                <w:rFonts w:ascii="宋体" w:hAnsi="宋体"/>
              </w:rPr>
            </w:pPr>
            <w:r>
              <w:rPr>
                <w:rFonts w:ascii="宋体" w:hAnsi="宋体" w:hint="eastAsia"/>
              </w:rPr>
              <w:t>操作序列</w:t>
            </w:r>
          </w:p>
        </w:tc>
        <w:tc>
          <w:tcPr>
            <w:tcW w:w="7156" w:type="dxa"/>
          </w:tcPr>
          <w:p w:rsidR="00E8785F" w:rsidRDefault="00740390">
            <w:pPr>
              <w:widowControl/>
              <w:numPr>
                <w:ilvl w:val="0"/>
                <w:numId w:val="10"/>
              </w:numPr>
              <w:spacing w:after="120"/>
              <w:jc w:val="left"/>
              <w:rPr>
                <w:rFonts w:ascii="宋体" w:hAnsi="宋体"/>
              </w:rPr>
            </w:pPr>
            <w:r>
              <w:rPr>
                <w:rFonts w:ascii="宋体" w:hAnsi="宋体" w:hint="eastAsia"/>
              </w:rPr>
              <w:t>按条件筛选考生</w:t>
            </w:r>
          </w:p>
          <w:p w:rsidR="00E8785F" w:rsidRDefault="00740390">
            <w:pPr>
              <w:widowControl/>
              <w:numPr>
                <w:ilvl w:val="0"/>
                <w:numId w:val="10"/>
              </w:numPr>
              <w:spacing w:after="120"/>
              <w:jc w:val="left"/>
              <w:rPr>
                <w:rFonts w:ascii="宋体" w:hAnsi="宋体"/>
              </w:rPr>
            </w:pPr>
            <w:r>
              <w:rPr>
                <w:rFonts w:ascii="宋体" w:hAnsi="宋体" w:hint="eastAsia"/>
              </w:rPr>
              <w:t>标记面试组号</w:t>
            </w:r>
          </w:p>
          <w:p w:rsidR="00E8785F" w:rsidRDefault="00740390">
            <w:pPr>
              <w:widowControl/>
              <w:numPr>
                <w:ilvl w:val="0"/>
                <w:numId w:val="10"/>
              </w:numPr>
              <w:spacing w:after="120"/>
              <w:jc w:val="left"/>
              <w:rPr>
                <w:rFonts w:ascii="宋体" w:hAnsi="宋体"/>
              </w:rPr>
            </w:pPr>
            <w:r>
              <w:rPr>
                <w:rFonts w:ascii="宋体" w:hAnsi="宋体" w:hint="eastAsia"/>
              </w:rPr>
              <w:t>安排面试地点，面试房间，面试日期，开始时间</w:t>
            </w:r>
          </w:p>
          <w:p w:rsidR="00E8785F" w:rsidRDefault="00740390">
            <w:pPr>
              <w:widowControl/>
              <w:numPr>
                <w:ilvl w:val="0"/>
                <w:numId w:val="10"/>
              </w:numPr>
              <w:spacing w:after="120"/>
              <w:jc w:val="left"/>
              <w:rPr>
                <w:rFonts w:ascii="宋体" w:hAnsi="宋体"/>
              </w:rPr>
            </w:pPr>
            <w:r>
              <w:rPr>
                <w:rFonts w:ascii="宋体" w:hAnsi="宋体" w:hint="eastAsia"/>
              </w:rPr>
              <w:t>输出面试安排表，面试分组名单，考生信息表，面试成绩登记表，面试成绩登记汇总表</w:t>
            </w:r>
          </w:p>
        </w:tc>
      </w:tr>
      <w:tr w:rsidR="00E8785F">
        <w:tblPrEx>
          <w:tblCellMar>
            <w:top w:w="0" w:type="dxa"/>
            <w:bottom w:w="0" w:type="dxa"/>
          </w:tblCellMar>
        </w:tblPrEx>
        <w:trPr>
          <w:jc w:val="center"/>
        </w:trPr>
        <w:tc>
          <w:tcPr>
            <w:tcW w:w="1564" w:type="dxa"/>
            <w:shd w:val="clear" w:color="auto" w:fill="D9D9D9"/>
          </w:tcPr>
          <w:p w:rsidR="00E8785F" w:rsidRDefault="00740390">
            <w:pPr>
              <w:spacing w:after="120"/>
              <w:jc w:val="center"/>
              <w:rPr>
                <w:rFonts w:ascii="宋体" w:hAnsi="宋体"/>
              </w:rPr>
            </w:pPr>
            <w:r>
              <w:rPr>
                <w:rFonts w:ascii="宋体" w:hAnsi="宋体" w:hint="eastAsia"/>
              </w:rPr>
              <w:lastRenderedPageBreak/>
              <w:t>输出</w:t>
            </w:r>
          </w:p>
        </w:tc>
        <w:tc>
          <w:tcPr>
            <w:tcW w:w="7156" w:type="dxa"/>
          </w:tcPr>
          <w:p w:rsidR="00E8785F" w:rsidRDefault="00740390">
            <w:pPr>
              <w:spacing w:after="120"/>
              <w:rPr>
                <w:rFonts w:ascii="宋体" w:hAnsi="宋体"/>
              </w:rPr>
            </w:pPr>
            <w:r>
              <w:rPr>
                <w:rFonts w:hint="eastAsia"/>
              </w:rPr>
              <w:t>面试安排表、面试分组名单、面试用考生信息表（字段可选）、面试成绩登记表、面试成绩登记汇总表。</w:t>
            </w:r>
          </w:p>
        </w:tc>
      </w:tr>
      <w:tr w:rsidR="00E8785F">
        <w:tblPrEx>
          <w:tblCellMar>
            <w:top w:w="0" w:type="dxa"/>
            <w:bottom w:w="0" w:type="dxa"/>
          </w:tblCellMar>
        </w:tblPrEx>
        <w:trPr>
          <w:jc w:val="center"/>
        </w:trPr>
        <w:tc>
          <w:tcPr>
            <w:tcW w:w="1564" w:type="dxa"/>
            <w:shd w:val="clear" w:color="auto" w:fill="D9D9D9"/>
          </w:tcPr>
          <w:p w:rsidR="00E8785F" w:rsidRDefault="00740390">
            <w:pPr>
              <w:spacing w:after="120"/>
              <w:jc w:val="center"/>
              <w:rPr>
                <w:rFonts w:ascii="宋体" w:hAnsi="宋体"/>
              </w:rPr>
            </w:pPr>
            <w:r>
              <w:rPr>
                <w:rFonts w:ascii="宋体" w:hAnsi="宋体" w:hint="eastAsia"/>
              </w:rPr>
              <w:t>补充说明</w:t>
            </w:r>
          </w:p>
        </w:tc>
        <w:tc>
          <w:tcPr>
            <w:tcW w:w="7156" w:type="dxa"/>
          </w:tcPr>
          <w:p w:rsidR="00E8785F" w:rsidRDefault="00E8785F">
            <w:pPr>
              <w:spacing w:after="120"/>
              <w:rPr>
                <w:rFonts w:ascii="宋体" w:hAnsi="宋体"/>
              </w:rPr>
            </w:pPr>
          </w:p>
        </w:tc>
      </w:tr>
    </w:tbl>
    <w:p w:rsidR="00E8785F" w:rsidRDefault="00E8785F">
      <w:pPr>
        <w:spacing w:after="120"/>
      </w:pPr>
    </w:p>
    <w:p w:rsidR="00E8785F" w:rsidRDefault="00740390">
      <w:pPr>
        <w:pStyle w:val="17"/>
        <w:spacing w:line="360" w:lineRule="auto"/>
        <w:rPr>
          <w:rFonts w:hAnsi="宋体"/>
          <w:sz w:val="24"/>
          <w:szCs w:val="24"/>
        </w:rPr>
      </w:pPr>
      <w:r>
        <w:rPr>
          <w:rFonts w:hAnsi="宋体" w:hint="eastAsia"/>
          <w:sz w:val="24"/>
          <w:szCs w:val="24"/>
        </w:rPr>
        <w:t>打印：</w:t>
      </w:r>
    </w:p>
    <w:p w:rsidR="00E8785F" w:rsidRDefault="00740390">
      <w:pPr>
        <w:spacing w:after="120"/>
        <w:rPr>
          <w:b/>
          <w:bCs/>
        </w:rPr>
      </w:pPr>
      <w:r>
        <w:rPr>
          <w:rFonts w:hint="eastAsia"/>
          <w:b/>
          <w:bCs/>
        </w:rPr>
        <w:t>A</w:t>
      </w:r>
      <w:r>
        <w:rPr>
          <w:rFonts w:hint="eastAsia"/>
          <w:b/>
          <w:bCs/>
        </w:rPr>
        <w:t>．打印面试组考表</w:t>
      </w:r>
    </w:p>
    <w:p w:rsidR="00E8785F" w:rsidRDefault="00740390">
      <w:pPr>
        <w:spacing w:after="120"/>
      </w:pPr>
      <w:r>
        <w:rPr>
          <w:sz w:val="20"/>
        </w:rPr>
        <w:pict>
          <v:rect id="Text Box 4" o:spid="_x0000_s1051" style="position:absolute;left:0;text-align:left;margin-left:0;margin-top:0;width:441pt;height:77.9pt;z-index:5" o:preferrelative="t">
            <v:stroke miterlimit="2"/>
            <v:textbox>
              <w:txbxContent>
                <w:p w:rsidR="00740390" w:rsidRDefault="00740390">
                  <w:pPr>
                    <w:pStyle w:val="17"/>
                    <w:spacing w:line="360" w:lineRule="auto"/>
                    <w:ind w:left="480"/>
                    <w:rPr>
                      <w:rFonts w:hAnsi="宋体"/>
                      <w:sz w:val="24"/>
                      <w:szCs w:val="24"/>
                    </w:rPr>
                  </w:pPr>
                  <w:r>
                    <w:rPr>
                      <w:rFonts w:hAnsi="宋体" w:hint="eastAsia"/>
                      <w:sz w:val="24"/>
                      <w:szCs w:val="24"/>
                    </w:rPr>
                    <w:t>时间、地点</w:t>
                  </w:r>
                </w:p>
                <w:p w:rsidR="00740390" w:rsidRDefault="00740390">
                  <w:pPr>
                    <w:pStyle w:val="17"/>
                    <w:spacing w:line="360" w:lineRule="auto"/>
                    <w:ind w:left="480"/>
                    <w:jc w:val="center"/>
                    <w:rPr>
                      <w:rFonts w:hAnsi="宋体"/>
                      <w:sz w:val="24"/>
                      <w:szCs w:val="24"/>
                    </w:rPr>
                  </w:pPr>
                  <w:r>
                    <w:rPr>
                      <w:rFonts w:hAnsi="宋体" w:hint="eastAsia"/>
                      <w:sz w:val="24"/>
                      <w:szCs w:val="24"/>
                    </w:rPr>
                    <w:t>序号、准考证号、姓名、报考研究方向、英语能力（15分）、专业基础知识（30分）、科研经历与实践能力（30分）、综合素质（25分）、总分（）100分</w:t>
                  </w:r>
                </w:p>
                <w:p w:rsidR="00740390" w:rsidRDefault="00740390">
                  <w:pPr>
                    <w:pStyle w:val="17"/>
                    <w:spacing w:line="360" w:lineRule="auto"/>
                    <w:rPr>
                      <w:rFonts w:hAnsi="宋体"/>
                      <w:sz w:val="24"/>
                      <w:szCs w:val="24"/>
                    </w:rPr>
                  </w:pPr>
                </w:p>
              </w:txbxContent>
            </v:textbox>
          </v:rect>
        </w:pict>
      </w:r>
    </w:p>
    <w:p w:rsidR="00E8785F" w:rsidRDefault="00E8785F">
      <w:pPr>
        <w:spacing w:after="120"/>
      </w:pPr>
    </w:p>
    <w:p w:rsidR="00E8785F" w:rsidRDefault="00E8785F">
      <w:pPr>
        <w:spacing w:after="120"/>
      </w:pPr>
    </w:p>
    <w:p w:rsidR="00E8785F" w:rsidRDefault="00740390">
      <w:pPr>
        <w:spacing w:after="120"/>
        <w:rPr>
          <w:b/>
          <w:bCs/>
        </w:rPr>
      </w:pPr>
      <w:r>
        <w:rPr>
          <w:rFonts w:hint="eastAsia"/>
          <w:b/>
          <w:bCs/>
        </w:rPr>
        <w:t>B</w:t>
      </w:r>
      <w:r>
        <w:rPr>
          <w:rFonts w:hint="eastAsia"/>
          <w:b/>
          <w:bCs/>
        </w:rPr>
        <w:t>．打印座位标签</w:t>
      </w:r>
    </w:p>
    <w:p w:rsidR="00E8785F" w:rsidRDefault="00740390">
      <w:pPr>
        <w:spacing w:after="120"/>
      </w:pPr>
      <w:r>
        <w:rPr>
          <w:sz w:val="20"/>
        </w:rPr>
        <w:pict>
          <v:rect id="Text Box 5" o:spid="_x0000_s1052" style="position:absolute;left:0;text-align:left;margin-left:0;margin-top:0;width:441pt;height:48.15pt;z-index:6" o:preferrelative="t">
            <v:stroke miterlimit="2"/>
            <v:textbox>
              <w:txbxContent>
                <w:p w:rsidR="00740390" w:rsidRDefault="00740390">
                  <w:pPr>
                    <w:pStyle w:val="17"/>
                    <w:spacing w:line="360" w:lineRule="auto"/>
                    <w:ind w:left="480"/>
                    <w:rPr>
                      <w:rFonts w:hAnsi="宋体"/>
                      <w:sz w:val="24"/>
                      <w:szCs w:val="24"/>
                    </w:rPr>
                  </w:pPr>
                  <w:r>
                    <w:rPr>
                      <w:rFonts w:hAnsi="宋体" w:hint="eastAsia"/>
                      <w:sz w:val="24"/>
                      <w:szCs w:val="24"/>
                    </w:rPr>
                    <w:t>准考证号、姓名、身份证号、工作单位、考场号、座位号、报名编号、照片</w:t>
                  </w:r>
                </w:p>
              </w:txbxContent>
            </v:textbox>
          </v:rect>
        </w:pict>
      </w:r>
    </w:p>
    <w:p w:rsidR="00E8785F" w:rsidRDefault="00E8785F">
      <w:pPr>
        <w:spacing w:after="120"/>
      </w:pPr>
    </w:p>
    <w:p w:rsidR="00E8785F" w:rsidRDefault="00E8785F">
      <w:pPr>
        <w:spacing w:after="120"/>
      </w:pPr>
    </w:p>
    <w:p w:rsidR="00E8785F" w:rsidRDefault="00E8785F">
      <w:pPr>
        <w:spacing w:after="120"/>
      </w:pPr>
    </w:p>
    <w:p w:rsidR="00E8785F" w:rsidRDefault="00740390">
      <w:pPr>
        <w:pStyle w:val="2"/>
      </w:pPr>
      <w:bookmarkStart w:id="108" w:name="_Toc328333773"/>
      <w:bookmarkStart w:id="109" w:name="_Toc27979"/>
      <w:bookmarkStart w:id="110" w:name="_Toc3576"/>
      <w:r>
        <w:rPr>
          <w:rFonts w:hint="eastAsia"/>
        </w:rPr>
        <w:t>成绩录入</w:t>
      </w:r>
      <w:bookmarkEnd w:id="108"/>
      <w:bookmarkEnd w:id="109"/>
      <w:r>
        <w:rPr>
          <w:rFonts w:hint="eastAsia"/>
        </w:rPr>
        <w:t>模块</w:t>
      </w:r>
      <w:bookmarkEnd w:id="110"/>
    </w:p>
    <w:p w:rsidR="00E8785F" w:rsidRDefault="00740390">
      <w:pPr>
        <w:pStyle w:val="4"/>
        <w:rPr>
          <w:b w:val="0"/>
          <w:bCs w:val="0"/>
          <w:szCs w:val="21"/>
        </w:rPr>
      </w:pPr>
      <w:bookmarkStart w:id="111" w:name="_Toc11096"/>
      <w:r>
        <w:rPr>
          <w:rFonts w:hint="eastAsia"/>
          <w:b w:val="0"/>
          <w:bCs w:val="0"/>
          <w:szCs w:val="21"/>
        </w:rPr>
        <w:t>模块描述：</w:t>
      </w:r>
      <w:bookmarkEnd w:id="111"/>
    </w:p>
    <w:p w:rsidR="00E8785F" w:rsidRDefault="00740390">
      <w:pPr>
        <w:spacing w:after="120"/>
        <w:ind w:firstLineChars="200" w:firstLine="420"/>
      </w:pPr>
      <w:r>
        <w:rPr>
          <w:rFonts w:hint="eastAsia"/>
        </w:rPr>
        <w:t>该模块的主要功能是供招生办老师输入考生的笔试成绩，面试成绩，平衡后的面试成绩，生成成绩库；供学生查询自己的笔试和面试成绩。</w:t>
      </w:r>
    </w:p>
    <w:p w:rsidR="00E8785F" w:rsidRDefault="00E8785F">
      <w:pPr>
        <w:spacing w:after="120"/>
        <w:ind w:firstLineChars="200" w:firstLine="420"/>
      </w:pPr>
    </w:p>
    <w:p w:rsidR="00E8785F" w:rsidRDefault="00E8785F">
      <w:pPr>
        <w:spacing w:after="120"/>
      </w:pPr>
    </w:p>
    <w:p w:rsidR="00E8785F" w:rsidRDefault="00740390">
      <w:pPr>
        <w:pStyle w:val="3"/>
      </w:pPr>
      <w:bookmarkStart w:id="112" w:name="_Toc328333774"/>
      <w:bookmarkStart w:id="113" w:name="_Toc15854"/>
      <w:bookmarkStart w:id="114" w:name="_Toc19246"/>
      <w:r>
        <w:rPr>
          <w:rFonts w:hint="eastAsia"/>
        </w:rPr>
        <w:t>笔试成绩录入</w:t>
      </w:r>
      <w:bookmarkEnd w:id="112"/>
      <w:bookmarkEnd w:id="113"/>
      <w:bookmarkEnd w:id="114"/>
    </w:p>
    <w:p w:rsidR="00E8785F" w:rsidRDefault="00740390">
      <w:pPr>
        <w:pStyle w:val="4"/>
      </w:pPr>
      <w:r>
        <w:rPr>
          <w:rFonts w:hint="eastAsia"/>
        </w:rPr>
        <w:t>程序描述</w:t>
      </w:r>
    </w:p>
    <w:p w:rsidR="00E8785F" w:rsidRDefault="00E8785F"/>
    <w:p w:rsidR="00E8785F" w:rsidRDefault="00740390">
      <w:pPr>
        <w:spacing w:after="120"/>
        <w:jc w:val="center"/>
      </w:pPr>
      <w:r>
        <w:lastRenderedPageBreak/>
        <w:pict>
          <v:shape id="图片框 1054" o:spid="_x0000_i1049" type="#_x0000_t75" style="width:142.5pt;height:276pt">
            <v:imagedata r:id="rId36" o:title=""/>
          </v:shape>
        </w:pict>
      </w:r>
    </w:p>
    <w:p w:rsidR="00E8785F" w:rsidRDefault="00740390">
      <w:pPr>
        <w:pStyle w:val="af"/>
        <w:spacing w:after="156"/>
      </w:pPr>
      <w:r>
        <w:rPr>
          <w:rFonts w:hint="eastAsia"/>
        </w:rPr>
        <w:t>图</w:t>
      </w:r>
      <w:r>
        <w:rPr>
          <w:rFonts w:hint="eastAsia"/>
        </w:rPr>
        <w:t xml:space="preserve">3.9.1 </w:t>
      </w:r>
      <w:r>
        <w:rPr>
          <w:rFonts w:hint="eastAsia"/>
        </w:rPr>
        <w:t>笔试</w:t>
      </w:r>
      <w:r>
        <w:t>成绩录入流程图</w:t>
      </w:r>
    </w:p>
    <w:p w:rsidR="00E8785F" w:rsidRDefault="00E8785F">
      <w:pPr>
        <w:spacing w:after="120"/>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名称、标识符</w:t>
            </w:r>
          </w:p>
        </w:tc>
        <w:tc>
          <w:tcPr>
            <w:tcW w:w="7156" w:type="dxa"/>
          </w:tcPr>
          <w:p w:rsidR="00E8785F" w:rsidRDefault="00740390">
            <w:pPr>
              <w:spacing w:after="120"/>
              <w:rPr>
                <w:rFonts w:ascii="宋体" w:hAnsi="宋体"/>
              </w:rPr>
            </w:pPr>
            <w:r>
              <w:rPr>
                <w:rFonts w:ascii="宋体" w:hAnsi="宋体" w:hint="eastAsia"/>
              </w:rPr>
              <w:t>笔试成绩录入</w:t>
            </w:r>
          </w:p>
        </w:tc>
      </w:tr>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功能描述</w:t>
            </w:r>
          </w:p>
        </w:tc>
        <w:tc>
          <w:tcPr>
            <w:tcW w:w="7156" w:type="dxa"/>
          </w:tcPr>
          <w:p w:rsidR="00E8785F" w:rsidRDefault="00740390">
            <w:pPr>
              <w:spacing w:after="120"/>
              <w:rPr>
                <w:rFonts w:ascii="宋体" w:hAnsi="宋体"/>
              </w:rPr>
            </w:pPr>
            <w:r>
              <w:rPr>
                <w:rFonts w:hint="eastAsia"/>
              </w:rPr>
              <w:t>按准考证考表顺序逐个录入、复核、修改及修改权限控制。输出要求：单科平均分、有成绩个数。</w:t>
            </w:r>
          </w:p>
        </w:tc>
      </w:tr>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优先级</w:t>
            </w:r>
          </w:p>
        </w:tc>
        <w:tc>
          <w:tcPr>
            <w:tcW w:w="7156" w:type="dxa"/>
          </w:tcPr>
          <w:p w:rsidR="00E8785F" w:rsidRDefault="00740390">
            <w:pPr>
              <w:spacing w:after="120"/>
              <w:rPr>
                <w:rFonts w:ascii="宋体" w:hAnsi="宋体"/>
              </w:rPr>
            </w:pPr>
            <w:r>
              <w:rPr>
                <w:rFonts w:ascii="宋体" w:hAnsi="宋体" w:hint="eastAsia"/>
              </w:rPr>
              <w:t>1</w:t>
            </w:r>
          </w:p>
        </w:tc>
      </w:tr>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前置条件</w:t>
            </w:r>
          </w:p>
        </w:tc>
        <w:tc>
          <w:tcPr>
            <w:tcW w:w="7156" w:type="dxa"/>
          </w:tcPr>
          <w:p w:rsidR="00E8785F" w:rsidRDefault="00740390">
            <w:pPr>
              <w:spacing w:after="120"/>
              <w:rPr>
                <w:rFonts w:ascii="宋体" w:hAnsi="宋体"/>
              </w:rPr>
            </w:pPr>
            <w:r>
              <w:rPr>
                <w:rFonts w:ascii="宋体" w:hAnsi="宋体" w:hint="eastAsia"/>
              </w:rPr>
              <w:t>招生办老师已登陆系统</w:t>
            </w:r>
          </w:p>
        </w:tc>
      </w:tr>
      <w:tr w:rsidR="00E8785F">
        <w:tblPrEx>
          <w:tblCellMar>
            <w:top w:w="0" w:type="dxa"/>
            <w:bottom w:w="0" w:type="dxa"/>
          </w:tblCellMar>
        </w:tblPrEx>
        <w:trPr>
          <w:jc w:val="center"/>
        </w:trPr>
        <w:tc>
          <w:tcPr>
            <w:tcW w:w="1564" w:type="dxa"/>
            <w:shd w:val="clear" w:color="auto" w:fill="D9D9D9"/>
          </w:tcPr>
          <w:p w:rsidR="00E8785F" w:rsidRDefault="00740390">
            <w:pPr>
              <w:pStyle w:val="a8"/>
              <w:pBdr>
                <w:bottom w:val="none" w:sz="0" w:space="0" w:color="auto"/>
              </w:pBdr>
              <w:tabs>
                <w:tab w:val="clear" w:pos="4153"/>
                <w:tab w:val="clear" w:pos="8306"/>
              </w:tabs>
              <w:snapToGrid/>
              <w:spacing w:after="120"/>
              <w:rPr>
                <w:rFonts w:ascii="宋体" w:hAnsi="宋体"/>
                <w:sz w:val="21"/>
                <w:szCs w:val="24"/>
              </w:rPr>
            </w:pPr>
            <w:r>
              <w:rPr>
                <w:rFonts w:ascii="宋体" w:hAnsi="宋体" w:hint="eastAsia"/>
                <w:sz w:val="21"/>
                <w:szCs w:val="24"/>
              </w:rPr>
              <w:t>后置条件</w:t>
            </w:r>
          </w:p>
        </w:tc>
        <w:tc>
          <w:tcPr>
            <w:tcW w:w="7156" w:type="dxa"/>
          </w:tcPr>
          <w:p w:rsidR="00E8785F" w:rsidRDefault="00740390">
            <w:pPr>
              <w:spacing w:after="120"/>
              <w:rPr>
                <w:rFonts w:ascii="宋体" w:hAnsi="宋体"/>
              </w:rPr>
            </w:pPr>
            <w:r>
              <w:rPr>
                <w:rFonts w:ascii="宋体" w:hAnsi="宋体" w:hint="eastAsia"/>
              </w:rPr>
              <w:t>输出供考生网上查询的数据库</w:t>
            </w:r>
          </w:p>
        </w:tc>
      </w:tr>
      <w:tr w:rsidR="00E8785F">
        <w:tblPrEx>
          <w:tblCellMar>
            <w:top w:w="0" w:type="dxa"/>
            <w:bottom w:w="0" w:type="dxa"/>
          </w:tblCellMar>
        </w:tblPrEx>
        <w:trPr>
          <w:jc w:val="center"/>
        </w:trPr>
        <w:tc>
          <w:tcPr>
            <w:tcW w:w="1564" w:type="dxa"/>
            <w:shd w:val="clear" w:color="auto" w:fill="D9D9D9"/>
          </w:tcPr>
          <w:p w:rsidR="00E8785F" w:rsidRDefault="00740390">
            <w:pPr>
              <w:spacing w:after="120"/>
              <w:jc w:val="center"/>
              <w:rPr>
                <w:rFonts w:ascii="宋体" w:hAnsi="宋体"/>
              </w:rPr>
            </w:pPr>
            <w:r>
              <w:rPr>
                <w:rFonts w:ascii="宋体" w:hAnsi="宋体" w:hint="eastAsia"/>
              </w:rPr>
              <w:t>输入</w:t>
            </w:r>
          </w:p>
        </w:tc>
        <w:tc>
          <w:tcPr>
            <w:tcW w:w="7156" w:type="dxa"/>
          </w:tcPr>
          <w:p w:rsidR="00E8785F" w:rsidRDefault="00740390">
            <w:pPr>
              <w:widowControl/>
              <w:numPr>
                <w:ilvl w:val="0"/>
                <w:numId w:val="11"/>
              </w:numPr>
              <w:spacing w:after="120"/>
              <w:jc w:val="left"/>
            </w:pPr>
            <w:r>
              <w:rPr>
                <w:rFonts w:hint="eastAsia"/>
              </w:rPr>
              <w:t>选择自主招生或者推荐选拔按钮</w:t>
            </w:r>
          </w:p>
          <w:p w:rsidR="00E8785F" w:rsidRDefault="00740390">
            <w:pPr>
              <w:widowControl/>
              <w:numPr>
                <w:ilvl w:val="0"/>
                <w:numId w:val="11"/>
              </w:numPr>
              <w:spacing w:after="120"/>
              <w:jc w:val="left"/>
            </w:pPr>
            <w:r>
              <w:rPr>
                <w:rFonts w:hint="eastAsia"/>
              </w:rPr>
              <w:t>考生准考证号</w:t>
            </w:r>
          </w:p>
          <w:p w:rsidR="00E8785F" w:rsidRDefault="00740390">
            <w:pPr>
              <w:widowControl/>
              <w:numPr>
                <w:ilvl w:val="0"/>
                <w:numId w:val="11"/>
              </w:numPr>
              <w:spacing w:after="120"/>
              <w:jc w:val="left"/>
              <w:rPr>
                <w:rFonts w:ascii="宋体" w:hAnsi="宋体"/>
              </w:rPr>
            </w:pPr>
            <w:r>
              <w:rPr>
                <w:rFonts w:hint="eastAsia"/>
              </w:rPr>
              <w:t>考生姓名，身份证号</w:t>
            </w:r>
          </w:p>
          <w:p w:rsidR="00E8785F" w:rsidRDefault="00740390">
            <w:pPr>
              <w:widowControl/>
              <w:numPr>
                <w:ilvl w:val="0"/>
                <w:numId w:val="11"/>
              </w:numPr>
              <w:spacing w:after="120"/>
              <w:jc w:val="left"/>
              <w:rPr>
                <w:rFonts w:ascii="宋体" w:hAnsi="宋体"/>
              </w:rPr>
            </w:pPr>
            <w:r>
              <w:rPr>
                <w:rFonts w:hint="eastAsia"/>
              </w:rPr>
              <w:t>考生成绩（自主招生：英语，专业基础，推荐选拔：综合成绩）</w:t>
            </w:r>
          </w:p>
        </w:tc>
      </w:tr>
      <w:tr w:rsidR="00E8785F">
        <w:tblPrEx>
          <w:tblCellMar>
            <w:top w:w="0" w:type="dxa"/>
            <w:bottom w:w="0" w:type="dxa"/>
          </w:tblCellMar>
        </w:tblPrEx>
        <w:trPr>
          <w:jc w:val="center"/>
        </w:trPr>
        <w:tc>
          <w:tcPr>
            <w:tcW w:w="1564" w:type="dxa"/>
            <w:shd w:val="clear" w:color="auto" w:fill="D9D9D9"/>
          </w:tcPr>
          <w:p w:rsidR="00E8785F" w:rsidRDefault="00740390">
            <w:pPr>
              <w:spacing w:after="120"/>
              <w:jc w:val="center"/>
              <w:rPr>
                <w:rFonts w:ascii="宋体" w:hAnsi="宋体"/>
              </w:rPr>
            </w:pPr>
            <w:r>
              <w:rPr>
                <w:rFonts w:ascii="宋体" w:hAnsi="宋体" w:hint="eastAsia"/>
              </w:rPr>
              <w:t>操作序列</w:t>
            </w:r>
          </w:p>
        </w:tc>
        <w:tc>
          <w:tcPr>
            <w:tcW w:w="7156" w:type="dxa"/>
          </w:tcPr>
          <w:p w:rsidR="00E8785F" w:rsidRDefault="00740390">
            <w:pPr>
              <w:widowControl/>
              <w:numPr>
                <w:ilvl w:val="0"/>
                <w:numId w:val="12"/>
              </w:numPr>
              <w:spacing w:after="120"/>
              <w:jc w:val="left"/>
              <w:rPr>
                <w:rFonts w:ascii="宋体" w:hAnsi="宋体"/>
              </w:rPr>
            </w:pPr>
            <w:r>
              <w:rPr>
                <w:rFonts w:ascii="宋体" w:hAnsi="宋体" w:hint="eastAsia"/>
              </w:rPr>
              <w:t>招生办老师登陆系统</w:t>
            </w:r>
          </w:p>
          <w:p w:rsidR="00E8785F" w:rsidRDefault="00740390">
            <w:pPr>
              <w:widowControl/>
              <w:numPr>
                <w:ilvl w:val="0"/>
                <w:numId w:val="12"/>
              </w:numPr>
              <w:tabs>
                <w:tab w:val="clear" w:pos="420"/>
              </w:tabs>
              <w:spacing w:after="120"/>
              <w:ind w:left="360" w:hanging="360"/>
              <w:jc w:val="left"/>
              <w:rPr>
                <w:rFonts w:ascii="宋体" w:hAnsi="宋体"/>
              </w:rPr>
            </w:pPr>
            <w:r>
              <w:rPr>
                <w:rFonts w:ascii="宋体" w:hAnsi="宋体" w:hint="eastAsia"/>
              </w:rPr>
              <w:t>选择考试类型（自主招生还是推荐选拔）</w:t>
            </w:r>
          </w:p>
          <w:p w:rsidR="00E8785F" w:rsidRDefault="00740390">
            <w:pPr>
              <w:widowControl/>
              <w:numPr>
                <w:ilvl w:val="0"/>
                <w:numId w:val="12"/>
              </w:numPr>
              <w:tabs>
                <w:tab w:val="clear" w:pos="420"/>
              </w:tabs>
              <w:spacing w:after="120"/>
              <w:ind w:left="360" w:hanging="360"/>
              <w:jc w:val="left"/>
              <w:rPr>
                <w:rFonts w:ascii="宋体" w:hAnsi="宋体"/>
              </w:rPr>
            </w:pPr>
            <w:r>
              <w:rPr>
                <w:rFonts w:ascii="宋体" w:hAnsi="宋体" w:hint="eastAsia"/>
              </w:rPr>
              <w:t>按准考证考表输入所有考生的准考证号，考生姓名，身份证号和成绩</w:t>
            </w:r>
          </w:p>
          <w:p w:rsidR="00E8785F" w:rsidRDefault="00740390">
            <w:pPr>
              <w:widowControl/>
              <w:numPr>
                <w:ilvl w:val="0"/>
                <w:numId w:val="12"/>
              </w:numPr>
              <w:tabs>
                <w:tab w:val="clear" w:pos="420"/>
              </w:tabs>
              <w:spacing w:after="120"/>
              <w:ind w:left="360" w:hanging="360"/>
              <w:jc w:val="left"/>
              <w:rPr>
                <w:rFonts w:ascii="宋体" w:hAnsi="宋体"/>
              </w:rPr>
            </w:pPr>
            <w:r>
              <w:rPr>
                <w:rFonts w:ascii="宋体" w:hAnsi="宋体" w:hint="eastAsia"/>
              </w:rPr>
              <w:t>复核信息是否正确</w:t>
            </w:r>
          </w:p>
          <w:p w:rsidR="00E8785F" w:rsidRDefault="00740390">
            <w:pPr>
              <w:widowControl/>
              <w:numPr>
                <w:ilvl w:val="0"/>
                <w:numId w:val="12"/>
              </w:numPr>
              <w:tabs>
                <w:tab w:val="clear" w:pos="420"/>
              </w:tabs>
              <w:spacing w:after="120"/>
              <w:ind w:left="360" w:hanging="360"/>
              <w:jc w:val="left"/>
              <w:rPr>
                <w:rFonts w:ascii="宋体" w:hAnsi="宋体"/>
              </w:rPr>
            </w:pPr>
            <w:r>
              <w:rPr>
                <w:rFonts w:ascii="宋体" w:hAnsi="宋体" w:hint="eastAsia"/>
              </w:rPr>
              <w:t>输出单科平均分和有成绩个数</w:t>
            </w:r>
          </w:p>
        </w:tc>
      </w:tr>
      <w:tr w:rsidR="00E8785F">
        <w:tblPrEx>
          <w:tblCellMar>
            <w:top w:w="0" w:type="dxa"/>
            <w:bottom w:w="0" w:type="dxa"/>
          </w:tblCellMar>
        </w:tblPrEx>
        <w:trPr>
          <w:jc w:val="center"/>
        </w:trPr>
        <w:tc>
          <w:tcPr>
            <w:tcW w:w="1564" w:type="dxa"/>
            <w:shd w:val="clear" w:color="auto" w:fill="D9D9D9"/>
          </w:tcPr>
          <w:p w:rsidR="00E8785F" w:rsidRDefault="00740390">
            <w:pPr>
              <w:spacing w:after="120"/>
              <w:jc w:val="center"/>
              <w:rPr>
                <w:rFonts w:ascii="宋体" w:hAnsi="宋体"/>
              </w:rPr>
            </w:pPr>
            <w:r>
              <w:rPr>
                <w:rFonts w:ascii="宋体" w:hAnsi="宋体" w:hint="eastAsia"/>
              </w:rPr>
              <w:t>输出</w:t>
            </w:r>
          </w:p>
        </w:tc>
        <w:tc>
          <w:tcPr>
            <w:tcW w:w="7156" w:type="dxa"/>
          </w:tcPr>
          <w:p w:rsidR="00E8785F" w:rsidRDefault="00740390">
            <w:pPr>
              <w:spacing w:after="120"/>
              <w:rPr>
                <w:rFonts w:ascii="宋体" w:hAnsi="宋体"/>
              </w:rPr>
            </w:pPr>
            <w:r>
              <w:rPr>
                <w:rFonts w:ascii="宋体" w:hAnsi="宋体" w:hint="eastAsia"/>
              </w:rPr>
              <w:t>单科平均分和有成绩个数</w:t>
            </w:r>
          </w:p>
        </w:tc>
      </w:tr>
      <w:tr w:rsidR="00E8785F">
        <w:tblPrEx>
          <w:tblCellMar>
            <w:top w:w="0" w:type="dxa"/>
            <w:bottom w:w="0" w:type="dxa"/>
          </w:tblCellMar>
        </w:tblPrEx>
        <w:trPr>
          <w:jc w:val="center"/>
        </w:trPr>
        <w:tc>
          <w:tcPr>
            <w:tcW w:w="1564" w:type="dxa"/>
            <w:shd w:val="clear" w:color="auto" w:fill="D9D9D9"/>
          </w:tcPr>
          <w:p w:rsidR="00E8785F" w:rsidRDefault="00740390">
            <w:pPr>
              <w:spacing w:after="120"/>
              <w:jc w:val="center"/>
              <w:rPr>
                <w:rFonts w:ascii="宋体" w:hAnsi="宋体"/>
              </w:rPr>
            </w:pPr>
            <w:r>
              <w:rPr>
                <w:rFonts w:ascii="宋体" w:hAnsi="宋体" w:hint="eastAsia"/>
              </w:rPr>
              <w:lastRenderedPageBreak/>
              <w:t>补充说明</w:t>
            </w:r>
          </w:p>
        </w:tc>
        <w:tc>
          <w:tcPr>
            <w:tcW w:w="7156" w:type="dxa"/>
          </w:tcPr>
          <w:p w:rsidR="00E8785F" w:rsidRDefault="00E8785F">
            <w:pPr>
              <w:spacing w:after="120"/>
              <w:rPr>
                <w:rFonts w:ascii="宋体" w:hAnsi="宋体"/>
              </w:rPr>
            </w:pPr>
          </w:p>
        </w:tc>
      </w:tr>
    </w:tbl>
    <w:p w:rsidR="00E8785F" w:rsidRDefault="00E8785F">
      <w:pPr>
        <w:spacing w:after="120"/>
      </w:pPr>
    </w:p>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6"/>
              <w:spacing w:after="120"/>
              <w:rPr>
                <w:b/>
                <w:lang w:eastAsia="zh-CN"/>
              </w:rPr>
            </w:pPr>
            <w:r>
              <w:rPr>
                <w:b/>
              </w:rPr>
              <w:t xml:space="preserve">Page </w:t>
            </w:r>
            <w:r>
              <w:rPr>
                <w:rFonts w:hint="eastAsia"/>
                <w:b/>
                <w:lang w:eastAsia="zh-CN"/>
              </w:rPr>
              <w:t>Name</w:t>
            </w:r>
            <w:r>
              <w:rPr>
                <w:b/>
              </w:rPr>
              <w:t xml:space="preserve">: </w:t>
            </w:r>
            <w:r>
              <w:rPr>
                <w:rFonts w:hint="eastAsia"/>
                <w:b/>
                <w:lang w:eastAsia="zh-CN"/>
              </w:rPr>
              <w:t>成绩录入</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招生形式</w:t>
            </w:r>
          </w:p>
        </w:tc>
        <w:tc>
          <w:tcPr>
            <w:tcW w:w="2045" w:type="dxa"/>
          </w:tcPr>
          <w:p w:rsidR="00E8785F" w:rsidRDefault="00740390">
            <w:pPr>
              <w:spacing w:after="120"/>
            </w:pPr>
            <w:r>
              <w:rPr>
                <w:rFonts w:hint="eastAsia"/>
              </w:rPr>
              <w:t>选择招生形式的选择框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Selectbox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考生准考证号</w:t>
            </w:r>
          </w:p>
        </w:tc>
        <w:tc>
          <w:tcPr>
            <w:tcW w:w="2045" w:type="dxa"/>
          </w:tcPr>
          <w:p w:rsidR="00E8785F" w:rsidRDefault="00740390">
            <w:pPr>
              <w:spacing w:after="120"/>
            </w:pPr>
            <w:r>
              <w:rPr>
                <w:rFonts w:hint="eastAsia"/>
              </w:rPr>
              <w:t>输入考生准考证号的文本框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考生姓名</w:t>
            </w:r>
          </w:p>
        </w:tc>
        <w:tc>
          <w:tcPr>
            <w:tcW w:w="2045" w:type="dxa"/>
          </w:tcPr>
          <w:p w:rsidR="00E8785F" w:rsidRDefault="00740390">
            <w:pPr>
              <w:spacing w:after="120"/>
            </w:pPr>
            <w:r>
              <w:rPr>
                <w:rFonts w:hint="eastAsia"/>
              </w:rPr>
              <w:t>输入考生姓名的文本框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考生身份证号</w:t>
            </w:r>
          </w:p>
        </w:tc>
        <w:tc>
          <w:tcPr>
            <w:tcW w:w="2045" w:type="dxa"/>
          </w:tcPr>
          <w:p w:rsidR="00E8785F" w:rsidRDefault="00740390">
            <w:pPr>
              <w:spacing w:after="120"/>
            </w:pPr>
            <w:r>
              <w:rPr>
                <w:rFonts w:hint="eastAsia"/>
              </w:rPr>
              <w:t>输入考生身份证号的文本框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考生笔试成绩</w:t>
            </w:r>
          </w:p>
        </w:tc>
        <w:tc>
          <w:tcPr>
            <w:tcW w:w="2045" w:type="dxa"/>
          </w:tcPr>
          <w:p w:rsidR="00E8785F" w:rsidRDefault="00740390">
            <w:pPr>
              <w:spacing w:after="120"/>
            </w:pPr>
            <w:r>
              <w:rPr>
                <w:rFonts w:hint="eastAsia"/>
              </w:rPr>
              <w:t>输入考生笔试成绩的文本框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确定</w:t>
            </w:r>
          </w:p>
        </w:tc>
        <w:tc>
          <w:tcPr>
            <w:tcW w:w="2045" w:type="dxa"/>
          </w:tcPr>
          <w:p w:rsidR="00E8785F" w:rsidRDefault="00E8785F">
            <w:pPr>
              <w:spacing w:after="120"/>
            </w:pP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E8785F">
      <w:pPr>
        <w:spacing w:after="120"/>
      </w:pPr>
    </w:p>
    <w:p w:rsidR="00E8785F" w:rsidRDefault="00E8785F">
      <w:pPr>
        <w:autoSpaceDE w:val="0"/>
        <w:autoSpaceDN w:val="0"/>
        <w:adjustRightInd w:val="0"/>
        <w:spacing w:line="360" w:lineRule="auto"/>
      </w:pPr>
    </w:p>
    <w:p w:rsidR="00E8785F" w:rsidRDefault="00740390">
      <w:pPr>
        <w:pStyle w:val="3"/>
      </w:pPr>
      <w:bookmarkStart w:id="115" w:name="_Toc328333775"/>
      <w:bookmarkStart w:id="116" w:name="_Toc14634"/>
      <w:bookmarkStart w:id="117" w:name="_Toc5771"/>
      <w:r>
        <w:rPr>
          <w:rFonts w:hint="eastAsia"/>
        </w:rPr>
        <w:t>面试成绩录入</w:t>
      </w:r>
      <w:bookmarkEnd w:id="115"/>
      <w:bookmarkEnd w:id="116"/>
      <w:bookmarkEnd w:id="117"/>
    </w:p>
    <w:p w:rsidR="00E8785F" w:rsidRDefault="00740390">
      <w:pPr>
        <w:pStyle w:val="4"/>
      </w:pPr>
      <w:r>
        <w:rPr>
          <w:rFonts w:hint="eastAsia"/>
        </w:rPr>
        <w:t>程序描述</w:t>
      </w:r>
    </w:p>
    <w:p w:rsidR="00E8785F" w:rsidRDefault="00E8785F"/>
    <w:p w:rsidR="00E8785F" w:rsidRDefault="00740390">
      <w:pPr>
        <w:spacing w:after="120"/>
        <w:jc w:val="center"/>
      </w:pPr>
      <w:r>
        <w:lastRenderedPageBreak/>
        <w:pict>
          <v:shape id="图片框 1055" o:spid="_x0000_i1050" type="#_x0000_t75" style="width:186.75pt;height:333pt">
            <v:imagedata r:id="rId37" o:title=""/>
          </v:shape>
        </w:pict>
      </w:r>
    </w:p>
    <w:p w:rsidR="00E8785F" w:rsidRDefault="00740390">
      <w:pPr>
        <w:pStyle w:val="af"/>
        <w:spacing w:after="156"/>
      </w:pPr>
      <w:r>
        <w:rPr>
          <w:rFonts w:hint="eastAsia"/>
        </w:rPr>
        <w:t>图</w:t>
      </w:r>
      <w:r>
        <w:rPr>
          <w:rFonts w:hint="eastAsia"/>
        </w:rPr>
        <w:t xml:space="preserve">3.9.2 </w:t>
      </w:r>
      <w:r>
        <w:rPr>
          <w:rFonts w:hint="eastAsia"/>
        </w:rPr>
        <w:t>面试</w:t>
      </w:r>
      <w:r>
        <w:t>成绩录入</w:t>
      </w:r>
      <w:r>
        <w:rPr>
          <w:rFonts w:hint="eastAsia"/>
        </w:rPr>
        <w:t>流程图</w:t>
      </w:r>
    </w:p>
    <w:p w:rsidR="00E8785F" w:rsidRDefault="00E8785F">
      <w:pPr>
        <w:spacing w:after="120"/>
      </w:pP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招生办老师录入学生面试成绩</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选择招生形式</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选择框中出现选择的招生形式</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输入考生准考证号</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文本框中出现输入的准考证号</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3</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输入考生姓名</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文本框中出现输入的考生姓名</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4</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输入考生身份证号</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文本框中出现输入的身份证号</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5</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输入考生面试成绩</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文本框中出现输入的考生面试成绩</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6</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点击“确定”</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ascii="宋体" w:hAnsi="宋体" w:hint="eastAsia"/>
              </w:rPr>
              <w:t>输出面试平均分和有成绩个数</w:t>
            </w:r>
          </w:p>
        </w:tc>
      </w:tr>
    </w:tbl>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6"/>
              <w:spacing w:after="120"/>
              <w:rPr>
                <w:b/>
                <w:lang w:eastAsia="zh-CN"/>
              </w:rPr>
            </w:pPr>
            <w:r>
              <w:rPr>
                <w:b/>
              </w:rPr>
              <w:t xml:space="preserve">Page </w:t>
            </w:r>
            <w:r>
              <w:rPr>
                <w:rFonts w:hint="eastAsia"/>
                <w:b/>
                <w:lang w:eastAsia="zh-CN"/>
              </w:rPr>
              <w:t>Name</w:t>
            </w:r>
            <w:r>
              <w:rPr>
                <w:b/>
              </w:rPr>
              <w:t xml:space="preserve">: </w:t>
            </w:r>
            <w:r>
              <w:rPr>
                <w:rFonts w:hint="eastAsia"/>
                <w:b/>
                <w:lang w:eastAsia="zh-CN"/>
              </w:rPr>
              <w:t>成绩录入</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lastRenderedPageBreak/>
              <w:t>招生形式</w:t>
            </w:r>
          </w:p>
        </w:tc>
        <w:tc>
          <w:tcPr>
            <w:tcW w:w="2045" w:type="dxa"/>
          </w:tcPr>
          <w:p w:rsidR="00E8785F" w:rsidRDefault="00740390">
            <w:pPr>
              <w:spacing w:after="120"/>
            </w:pPr>
            <w:r>
              <w:rPr>
                <w:rFonts w:hint="eastAsia"/>
              </w:rPr>
              <w:t>选择招生形式的选择框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Selectbox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考生准考证号</w:t>
            </w:r>
          </w:p>
        </w:tc>
        <w:tc>
          <w:tcPr>
            <w:tcW w:w="2045" w:type="dxa"/>
          </w:tcPr>
          <w:p w:rsidR="00E8785F" w:rsidRDefault="00740390">
            <w:pPr>
              <w:spacing w:after="120"/>
            </w:pPr>
            <w:r>
              <w:rPr>
                <w:rFonts w:hint="eastAsia"/>
              </w:rPr>
              <w:t>输入考生准考证号的文本框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考生姓名</w:t>
            </w:r>
          </w:p>
        </w:tc>
        <w:tc>
          <w:tcPr>
            <w:tcW w:w="2045" w:type="dxa"/>
          </w:tcPr>
          <w:p w:rsidR="00E8785F" w:rsidRDefault="00740390">
            <w:pPr>
              <w:spacing w:after="120"/>
            </w:pPr>
            <w:r>
              <w:rPr>
                <w:rFonts w:hint="eastAsia"/>
              </w:rPr>
              <w:t>输入考生姓名的文本框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考生身份证号</w:t>
            </w:r>
          </w:p>
        </w:tc>
        <w:tc>
          <w:tcPr>
            <w:tcW w:w="2045" w:type="dxa"/>
          </w:tcPr>
          <w:p w:rsidR="00E8785F" w:rsidRDefault="00740390">
            <w:pPr>
              <w:spacing w:after="120"/>
            </w:pPr>
            <w:r>
              <w:rPr>
                <w:rFonts w:hint="eastAsia"/>
              </w:rPr>
              <w:t>输入考生身份证号的文本框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考生面试成绩</w:t>
            </w:r>
          </w:p>
        </w:tc>
        <w:tc>
          <w:tcPr>
            <w:tcW w:w="2045" w:type="dxa"/>
          </w:tcPr>
          <w:p w:rsidR="00E8785F" w:rsidRDefault="00740390">
            <w:pPr>
              <w:spacing w:after="120"/>
            </w:pPr>
            <w:r>
              <w:rPr>
                <w:rFonts w:hint="eastAsia"/>
              </w:rPr>
              <w:t>输入考生面试成绩的文本框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确定</w:t>
            </w:r>
          </w:p>
        </w:tc>
        <w:tc>
          <w:tcPr>
            <w:tcW w:w="2045" w:type="dxa"/>
          </w:tcPr>
          <w:p w:rsidR="00E8785F" w:rsidRDefault="00E8785F">
            <w:pPr>
              <w:spacing w:after="120"/>
            </w:pP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740390">
      <w:pPr>
        <w:pStyle w:val="3"/>
      </w:pPr>
      <w:bookmarkStart w:id="118" w:name="_Toc328333776"/>
      <w:bookmarkStart w:id="119" w:name="_Toc11836"/>
      <w:bookmarkStart w:id="120" w:name="_Toc29802"/>
      <w:r>
        <w:rPr>
          <w:rFonts w:hint="eastAsia"/>
        </w:rPr>
        <w:t>面试成绩组间平衡处理</w:t>
      </w:r>
      <w:bookmarkEnd w:id="118"/>
      <w:bookmarkEnd w:id="119"/>
      <w:bookmarkEnd w:id="120"/>
    </w:p>
    <w:p w:rsidR="00E8785F" w:rsidRDefault="00740390">
      <w:pPr>
        <w:pStyle w:val="4"/>
      </w:pPr>
      <w:r>
        <w:rPr>
          <w:rFonts w:hint="eastAsia"/>
        </w:rPr>
        <w:t>程序描述</w:t>
      </w:r>
    </w:p>
    <w:p w:rsidR="00E8785F" w:rsidRDefault="00E8785F"/>
    <w:p w:rsidR="00E8785F" w:rsidRDefault="00740390">
      <w:pPr>
        <w:spacing w:after="120"/>
        <w:jc w:val="center"/>
      </w:pPr>
      <w:r>
        <w:lastRenderedPageBreak/>
        <w:pict>
          <v:shape id="图片框 1056" o:spid="_x0000_i1051" type="#_x0000_t75" style="width:183.75pt;height:367.5pt">
            <v:imagedata r:id="rId38" o:title=""/>
          </v:shape>
        </w:pict>
      </w:r>
    </w:p>
    <w:p w:rsidR="00E8785F" w:rsidRDefault="00740390">
      <w:pPr>
        <w:pStyle w:val="af"/>
        <w:spacing w:after="156"/>
      </w:pPr>
      <w:r>
        <w:rPr>
          <w:rFonts w:hint="eastAsia"/>
        </w:rPr>
        <w:t>图</w:t>
      </w:r>
      <w:r>
        <w:rPr>
          <w:rFonts w:hint="eastAsia"/>
        </w:rPr>
        <w:t xml:space="preserve">3.9.3 </w:t>
      </w:r>
      <w:r>
        <w:rPr>
          <w:rFonts w:hint="eastAsia"/>
        </w:rPr>
        <w:t>面试</w:t>
      </w:r>
      <w:r>
        <w:t>成绩组间平衡处理</w:t>
      </w:r>
    </w:p>
    <w:p w:rsidR="00E8785F" w:rsidRDefault="00E8785F">
      <w:pPr>
        <w:spacing w:after="120"/>
      </w:pP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招生办老师进行面试成绩组间平衡</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输入平衡分数</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文本框中出现输入的平衡分数</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点击“确定”</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生成考生平衡后的面试成绩</w:t>
            </w:r>
          </w:p>
        </w:tc>
      </w:tr>
    </w:tbl>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6"/>
              <w:spacing w:after="120"/>
              <w:rPr>
                <w:b/>
                <w:lang w:eastAsia="zh-CN"/>
              </w:rPr>
            </w:pPr>
            <w:r>
              <w:rPr>
                <w:b/>
              </w:rPr>
              <w:t xml:space="preserve">Page </w:t>
            </w:r>
            <w:r>
              <w:rPr>
                <w:rFonts w:hint="eastAsia"/>
                <w:b/>
                <w:lang w:eastAsia="zh-CN"/>
              </w:rPr>
              <w:t>Name</w:t>
            </w:r>
            <w:r>
              <w:rPr>
                <w:b/>
              </w:rPr>
              <w:t xml:space="preserve">: </w:t>
            </w:r>
            <w:r>
              <w:rPr>
                <w:rFonts w:hint="eastAsia"/>
                <w:b/>
                <w:lang w:eastAsia="zh-CN"/>
              </w:rPr>
              <w:t>成绩录入</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平衡分数</w:t>
            </w:r>
          </w:p>
        </w:tc>
        <w:tc>
          <w:tcPr>
            <w:tcW w:w="2045" w:type="dxa"/>
          </w:tcPr>
          <w:p w:rsidR="00E8785F" w:rsidRDefault="00740390">
            <w:pPr>
              <w:spacing w:after="120"/>
            </w:pPr>
            <w:r>
              <w:rPr>
                <w:rFonts w:hint="eastAsia"/>
              </w:rPr>
              <w:t>输入考生平衡分数的文本框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确定</w:t>
            </w:r>
          </w:p>
        </w:tc>
        <w:tc>
          <w:tcPr>
            <w:tcW w:w="2045" w:type="dxa"/>
          </w:tcPr>
          <w:p w:rsidR="00E8785F" w:rsidRDefault="00E8785F">
            <w:pPr>
              <w:spacing w:after="120"/>
            </w:pP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740390">
      <w:pPr>
        <w:pStyle w:val="3"/>
      </w:pPr>
      <w:bookmarkStart w:id="121" w:name="_Toc328333777"/>
      <w:bookmarkStart w:id="122" w:name="_Toc30372"/>
      <w:bookmarkStart w:id="123" w:name="_Toc23"/>
      <w:r>
        <w:rPr>
          <w:rFonts w:hint="eastAsia"/>
        </w:rPr>
        <w:t>生成供考生网上查询的成绩</w:t>
      </w:r>
      <w:bookmarkEnd w:id="121"/>
      <w:bookmarkEnd w:id="122"/>
      <w:bookmarkEnd w:id="123"/>
    </w:p>
    <w:p w:rsidR="00E8785F" w:rsidRDefault="00740390">
      <w:pPr>
        <w:pStyle w:val="4"/>
      </w:pPr>
      <w:r>
        <w:rPr>
          <w:rFonts w:hint="eastAsia"/>
        </w:rPr>
        <w:t>程序描述</w:t>
      </w:r>
    </w:p>
    <w:p w:rsidR="00E8785F" w:rsidRDefault="00E8785F"/>
    <w:p w:rsidR="00E8785F" w:rsidRDefault="00740390">
      <w:pPr>
        <w:spacing w:after="120"/>
        <w:jc w:val="center"/>
      </w:pPr>
      <w:r>
        <w:pict>
          <v:shape id="图片框 1057" o:spid="_x0000_i1052" type="#_x0000_t75" style="width:168.75pt;height:279pt">
            <v:imagedata r:id="rId39" o:title=""/>
          </v:shape>
        </w:pict>
      </w:r>
    </w:p>
    <w:p w:rsidR="00E8785F" w:rsidRDefault="00740390">
      <w:pPr>
        <w:pStyle w:val="af"/>
        <w:spacing w:after="156"/>
      </w:pPr>
      <w:r>
        <w:rPr>
          <w:rFonts w:hint="eastAsia"/>
        </w:rPr>
        <w:t>图</w:t>
      </w:r>
      <w:r>
        <w:rPr>
          <w:rFonts w:hint="eastAsia"/>
        </w:rPr>
        <w:t xml:space="preserve">3.9.4 </w:t>
      </w:r>
      <w:r>
        <w:rPr>
          <w:rFonts w:hint="eastAsia"/>
        </w:rPr>
        <w:t>生成</w:t>
      </w:r>
      <w:r>
        <w:t>查询成绩库流程图</w:t>
      </w:r>
    </w:p>
    <w:p w:rsidR="00E8785F" w:rsidRDefault="00E8785F">
      <w:pPr>
        <w:spacing w:after="120"/>
        <w:jc w:val="center"/>
      </w:pPr>
    </w:p>
    <w:p w:rsidR="00E8785F" w:rsidRDefault="00E8785F">
      <w:pPr>
        <w:spacing w:after="120"/>
        <w:jc w:val="center"/>
      </w:pPr>
    </w:p>
    <w:p w:rsidR="00E8785F" w:rsidRDefault="00E8785F">
      <w:pPr>
        <w:spacing w:after="120"/>
      </w:pP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招生办老师生成供考生网上查询的成绩</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输入考生准考证号</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文本框中出现输入的准考证号</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输入考生姓名</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文本框中出现输入的考生姓名</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3</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输入考生身份证号</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文本框中出现输入的身份证号</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4</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输入考生笔试成绩</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文本框中出现输入的考生笔试成绩</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5</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输入考生面试成绩</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rFonts w:ascii="宋体" w:hAnsi="宋体"/>
                <w:color w:val="FF0000"/>
              </w:rPr>
            </w:pPr>
            <w:r>
              <w:rPr>
                <w:rFonts w:hint="eastAsia"/>
                <w:color w:val="000000"/>
              </w:rPr>
              <w:t>文本框中出现输入的考生面试成绩</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6</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点击“确定”</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bCs/>
              </w:rPr>
              <w:t>生成供考生网上查询的成绩库</w:t>
            </w:r>
          </w:p>
        </w:tc>
      </w:tr>
    </w:tbl>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lastRenderedPageBreak/>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6"/>
              <w:spacing w:after="120"/>
              <w:rPr>
                <w:b/>
                <w:lang w:eastAsia="zh-CN"/>
              </w:rPr>
            </w:pPr>
            <w:r>
              <w:rPr>
                <w:b/>
              </w:rPr>
              <w:t xml:space="preserve">Page </w:t>
            </w:r>
            <w:r>
              <w:rPr>
                <w:rFonts w:hint="eastAsia"/>
                <w:b/>
                <w:lang w:eastAsia="zh-CN"/>
              </w:rPr>
              <w:t>Name</w:t>
            </w:r>
            <w:r>
              <w:rPr>
                <w:b/>
              </w:rPr>
              <w:t xml:space="preserve">: </w:t>
            </w:r>
            <w:r>
              <w:rPr>
                <w:rFonts w:hint="eastAsia"/>
                <w:b/>
                <w:lang w:eastAsia="zh-CN"/>
              </w:rPr>
              <w:t>成绩录入</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考生准考证号</w:t>
            </w:r>
          </w:p>
        </w:tc>
        <w:tc>
          <w:tcPr>
            <w:tcW w:w="2045" w:type="dxa"/>
          </w:tcPr>
          <w:p w:rsidR="00E8785F" w:rsidRDefault="00740390">
            <w:pPr>
              <w:spacing w:after="120"/>
            </w:pPr>
            <w:r>
              <w:rPr>
                <w:rFonts w:hint="eastAsia"/>
              </w:rPr>
              <w:t>输入考生准考证号的文本框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考生姓名</w:t>
            </w:r>
          </w:p>
        </w:tc>
        <w:tc>
          <w:tcPr>
            <w:tcW w:w="2045" w:type="dxa"/>
          </w:tcPr>
          <w:p w:rsidR="00E8785F" w:rsidRDefault="00740390">
            <w:pPr>
              <w:spacing w:after="120"/>
            </w:pPr>
            <w:r>
              <w:rPr>
                <w:rFonts w:hint="eastAsia"/>
              </w:rPr>
              <w:t>输入考生姓名的文本框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考生身份证号</w:t>
            </w:r>
          </w:p>
        </w:tc>
        <w:tc>
          <w:tcPr>
            <w:tcW w:w="2045" w:type="dxa"/>
          </w:tcPr>
          <w:p w:rsidR="00E8785F" w:rsidRDefault="00740390">
            <w:pPr>
              <w:spacing w:after="120"/>
            </w:pPr>
            <w:r>
              <w:rPr>
                <w:rFonts w:hint="eastAsia"/>
              </w:rPr>
              <w:t>输入考生身份证号的文本框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考生笔试成绩</w:t>
            </w:r>
          </w:p>
        </w:tc>
        <w:tc>
          <w:tcPr>
            <w:tcW w:w="2045" w:type="dxa"/>
          </w:tcPr>
          <w:p w:rsidR="00E8785F" w:rsidRDefault="00740390">
            <w:pPr>
              <w:spacing w:after="120"/>
            </w:pPr>
            <w:r>
              <w:rPr>
                <w:rFonts w:hint="eastAsia"/>
              </w:rPr>
              <w:t>输入考生笔试成绩的文本框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考生面试成绩</w:t>
            </w:r>
          </w:p>
        </w:tc>
        <w:tc>
          <w:tcPr>
            <w:tcW w:w="2045" w:type="dxa"/>
          </w:tcPr>
          <w:p w:rsidR="00E8785F" w:rsidRDefault="00740390">
            <w:pPr>
              <w:spacing w:after="120"/>
            </w:pPr>
            <w:r>
              <w:rPr>
                <w:rFonts w:hint="eastAsia"/>
              </w:rPr>
              <w:t>输入考生面试成绩的文本框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确定</w:t>
            </w:r>
          </w:p>
        </w:tc>
        <w:tc>
          <w:tcPr>
            <w:tcW w:w="2045" w:type="dxa"/>
          </w:tcPr>
          <w:p w:rsidR="00E8785F" w:rsidRDefault="00E8785F">
            <w:pPr>
              <w:spacing w:after="120"/>
            </w:pP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E8785F">
      <w:pPr>
        <w:spacing w:after="120"/>
      </w:pPr>
    </w:p>
    <w:p w:rsidR="00E8785F" w:rsidRDefault="00740390">
      <w:pPr>
        <w:pStyle w:val="3"/>
      </w:pPr>
      <w:bookmarkStart w:id="124" w:name="_Toc328333778"/>
      <w:bookmarkStart w:id="125" w:name="_Toc21188"/>
      <w:bookmarkStart w:id="126" w:name="_Toc32163"/>
      <w:r>
        <w:rPr>
          <w:rFonts w:hint="eastAsia"/>
        </w:rPr>
        <w:t>考生查询成绩</w:t>
      </w:r>
      <w:bookmarkEnd w:id="124"/>
      <w:bookmarkEnd w:id="125"/>
      <w:bookmarkEnd w:id="126"/>
    </w:p>
    <w:p w:rsidR="00E8785F" w:rsidRDefault="00740390">
      <w:pPr>
        <w:pStyle w:val="4"/>
      </w:pPr>
      <w:r>
        <w:rPr>
          <w:rFonts w:hint="eastAsia"/>
        </w:rPr>
        <w:t>程序描述</w:t>
      </w:r>
    </w:p>
    <w:p w:rsidR="00E8785F" w:rsidRDefault="00E8785F"/>
    <w:p w:rsidR="00E8785F" w:rsidRDefault="00740390">
      <w:pPr>
        <w:spacing w:after="120"/>
        <w:jc w:val="center"/>
      </w:pPr>
      <w:r>
        <w:lastRenderedPageBreak/>
        <w:pict>
          <v:shape id="图片框 1058" o:spid="_x0000_i1053" type="#_x0000_t75" style="width:188.25pt;height:312pt">
            <v:imagedata r:id="rId40" o:title=""/>
          </v:shape>
        </w:pict>
      </w:r>
    </w:p>
    <w:p w:rsidR="00E8785F" w:rsidRDefault="00740390">
      <w:pPr>
        <w:pStyle w:val="af"/>
        <w:spacing w:after="156"/>
      </w:pPr>
      <w:r>
        <w:rPr>
          <w:rFonts w:hint="eastAsia"/>
        </w:rPr>
        <w:t>图</w:t>
      </w:r>
      <w:r>
        <w:rPr>
          <w:rFonts w:hint="eastAsia"/>
        </w:rPr>
        <w:t xml:space="preserve">3.9.5 </w:t>
      </w:r>
      <w:r>
        <w:rPr>
          <w:rFonts w:hint="eastAsia"/>
        </w:rPr>
        <w:t>考生</w:t>
      </w:r>
      <w:r>
        <w:t>查询成绩流程图</w:t>
      </w:r>
    </w:p>
    <w:p w:rsidR="00E8785F" w:rsidRDefault="00E8785F">
      <w:pPr>
        <w:spacing w:after="120"/>
        <w:jc w:val="center"/>
      </w:pP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考生查询成绩</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输入考生准考证号</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文本框中出现输入的准考证号</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输入考生姓名</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文本框中出现输入的考生姓名</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3</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输入考生身份证号</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文本框中出现输入的身份证号</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4</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点击“查询”</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bCs/>
              </w:rPr>
              <w:t>页面显示查询到的考生的笔试成绩和面试成绩</w:t>
            </w:r>
          </w:p>
        </w:tc>
      </w:tr>
    </w:tbl>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6"/>
              <w:spacing w:after="120"/>
              <w:rPr>
                <w:b/>
                <w:lang w:eastAsia="zh-CN"/>
              </w:rPr>
            </w:pPr>
            <w:r>
              <w:rPr>
                <w:b/>
              </w:rPr>
              <w:t xml:space="preserve">Page </w:t>
            </w:r>
            <w:r>
              <w:rPr>
                <w:rFonts w:hint="eastAsia"/>
                <w:b/>
                <w:lang w:eastAsia="zh-CN"/>
              </w:rPr>
              <w:t>Name</w:t>
            </w:r>
            <w:r>
              <w:rPr>
                <w:b/>
              </w:rPr>
              <w:t xml:space="preserve">: </w:t>
            </w:r>
            <w:r>
              <w:rPr>
                <w:rFonts w:hint="eastAsia"/>
                <w:b/>
                <w:lang w:eastAsia="zh-CN"/>
              </w:rPr>
              <w:t>成绩查询</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考生准考证号</w:t>
            </w:r>
          </w:p>
        </w:tc>
        <w:tc>
          <w:tcPr>
            <w:tcW w:w="2045" w:type="dxa"/>
          </w:tcPr>
          <w:p w:rsidR="00E8785F" w:rsidRDefault="00740390">
            <w:pPr>
              <w:spacing w:after="120"/>
            </w:pPr>
            <w:r>
              <w:rPr>
                <w:rFonts w:hint="eastAsia"/>
              </w:rPr>
              <w:t>输入考生准考证号的文本框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考生姓名</w:t>
            </w:r>
          </w:p>
        </w:tc>
        <w:tc>
          <w:tcPr>
            <w:tcW w:w="2045" w:type="dxa"/>
          </w:tcPr>
          <w:p w:rsidR="00E8785F" w:rsidRDefault="00740390">
            <w:pPr>
              <w:spacing w:after="120"/>
            </w:pPr>
            <w:r>
              <w:rPr>
                <w:rFonts w:hint="eastAsia"/>
              </w:rPr>
              <w:t>输入考生姓名的文</w:t>
            </w:r>
            <w:r>
              <w:rPr>
                <w:rFonts w:hint="eastAsia"/>
              </w:rPr>
              <w:lastRenderedPageBreak/>
              <w:t>本框</w:t>
            </w:r>
          </w:p>
        </w:tc>
        <w:tc>
          <w:tcPr>
            <w:tcW w:w="1289" w:type="dxa"/>
          </w:tcPr>
          <w:p w:rsidR="00E8785F" w:rsidRDefault="00740390">
            <w:pPr>
              <w:spacing w:after="120"/>
              <w:jc w:val="center"/>
            </w:pPr>
            <w:r>
              <w:rPr>
                <w:rFonts w:hint="eastAsia"/>
              </w:rPr>
              <w:lastRenderedPageBreak/>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lastRenderedPageBreak/>
              <w:t>考生身份证号</w:t>
            </w:r>
          </w:p>
        </w:tc>
        <w:tc>
          <w:tcPr>
            <w:tcW w:w="2045" w:type="dxa"/>
          </w:tcPr>
          <w:p w:rsidR="00E8785F" w:rsidRDefault="00740390">
            <w:pPr>
              <w:spacing w:after="120"/>
            </w:pPr>
            <w:r>
              <w:rPr>
                <w:rFonts w:hint="eastAsia"/>
              </w:rPr>
              <w:t>输入考生身份证号的文本框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查询</w:t>
            </w:r>
          </w:p>
        </w:tc>
        <w:tc>
          <w:tcPr>
            <w:tcW w:w="2045" w:type="dxa"/>
          </w:tcPr>
          <w:p w:rsidR="00E8785F" w:rsidRDefault="00E8785F">
            <w:pPr>
              <w:spacing w:after="120"/>
            </w:pP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740390">
      <w:pPr>
        <w:pStyle w:val="2"/>
      </w:pPr>
      <w:bookmarkStart w:id="127" w:name="_Toc328333779"/>
      <w:bookmarkStart w:id="128" w:name="_Toc22987"/>
      <w:bookmarkStart w:id="129" w:name="_Toc12788"/>
      <w:r>
        <w:rPr>
          <w:rFonts w:hint="eastAsia"/>
        </w:rPr>
        <w:t>录取处理</w:t>
      </w:r>
      <w:bookmarkEnd w:id="127"/>
      <w:bookmarkEnd w:id="128"/>
      <w:r>
        <w:rPr>
          <w:rFonts w:hint="eastAsia"/>
        </w:rPr>
        <w:t>模块</w:t>
      </w:r>
      <w:bookmarkEnd w:id="129"/>
    </w:p>
    <w:p w:rsidR="00E8785F" w:rsidRDefault="00740390">
      <w:pPr>
        <w:pStyle w:val="4"/>
        <w:rPr>
          <w:b w:val="0"/>
          <w:bCs w:val="0"/>
          <w:szCs w:val="24"/>
        </w:rPr>
      </w:pPr>
      <w:bookmarkStart w:id="130" w:name="_Toc49"/>
      <w:r>
        <w:rPr>
          <w:rFonts w:hint="eastAsia"/>
          <w:b w:val="0"/>
          <w:bCs w:val="0"/>
          <w:szCs w:val="24"/>
        </w:rPr>
        <w:t>模块描述：</w:t>
      </w:r>
      <w:bookmarkEnd w:id="130"/>
    </w:p>
    <w:p w:rsidR="00E8785F" w:rsidRDefault="00740390">
      <w:pPr>
        <w:spacing w:after="120"/>
      </w:pPr>
      <w:r>
        <w:rPr>
          <w:rFonts w:hint="eastAsia"/>
        </w:rPr>
        <w:t xml:space="preserve">    </w:t>
      </w:r>
      <w:r>
        <w:rPr>
          <w:rFonts w:hint="eastAsia"/>
        </w:rPr>
        <w:t>该模块的功能是对单证学生进行录取处理，主要的功能是由招生办的老师模拟录取条件，查询符合条件的考生名单，确定录取考生，输出拟录取名单，最后再由领导审核考生名单。</w:t>
      </w:r>
    </w:p>
    <w:p w:rsidR="00E8785F" w:rsidRDefault="00E8785F">
      <w:pPr>
        <w:spacing w:after="120"/>
      </w:pPr>
    </w:p>
    <w:p w:rsidR="00E8785F" w:rsidRDefault="00740390">
      <w:pPr>
        <w:pStyle w:val="3"/>
      </w:pPr>
      <w:bookmarkStart w:id="131" w:name="_Toc328333780"/>
      <w:bookmarkStart w:id="132" w:name="_Toc27438"/>
      <w:bookmarkStart w:id="133" w:name="_Toc8725"/>
      <w:r>
        <w:rPr>
          <w:rFonts w:hint="eastAsia"/>
        </w:rPr>
        <w:t>模拟录取功能</w:t>
      </w:r>
      <w:bookmarkEnd w:id="131"/>
      <w:bookmarkEnd w:id="132"/>
      <w:bookmarkEnd w:id="133"/>
    </w:p>
    <w:p w:rsidR="00E8785F" w:rsidRDefault="00740390">
      <w:pPr>
        <w:pStyle w:val="4"/>
      </w:pPr>
      <w:r>
        <w:rPr>
          <w:rFonts w:hint="eastAsia"/>
        </w:rPr>
        <w:t>程序描述</w:t>
      </w:r>
    </w:p>
    <w:p w:rsidR="00E8785F" w:rsidRDefault="00E8785F"/>
    <w:p w:rsidR="00E8785F" w:rsidRDefault="00740390">
      <w:pPr>
        <w:spacing w:after="120"/>
        <w:jc w:val="center"/>
      </w:pPr>
      <w:r>
        <w:pict>
          <v:shape id="图片框 1059" o:spid="_x0000_i1054" type="#_x0000_t75" style="width:231pt;height:348.75pt">
            <v:imagedata r:id="rId41" o:title=""/>
          </v:shape>
        </w:pict>
      </w:r>
    </w:p>
    <w:p w:rsidR="00E8785F" w:rsidRDefault="00740390">
      <w:pPr>
        <w:pStyle w:val="af"/>
        <w:spacing w:after="156"/>
      </w:pPr>
      <w:r>
        <w:rPr>
          <w:rFonts w:hint="eastAsia"/>
        </w:rPr>
        <w:lastRenderedPageBreak/>
        <w:t>图</w:t>
      </w:r>
      <w:r>
        <w:rPr>
          <w:rFonts w:hint="eastAsia"/>
        </w:rPr>
        <w:t xml:space="preserve">3.10.1 </w:t>
      </w:r>
      <w:r>
        <w:rPr>
          <w:rFonts w:hint="eastAsia"/>
        </w:rPr>
        <w:t>模拟</w:t>
      </w:r>
      <w:r>
        <w:t>录取和</w:t>
      </w:r>
      <w:r>
        <w:rPr>
          <w:rFonts w:hint="eastAsia"/>
        </w:rPr>
        <w:t>查询</w:t>
      </w:r>
      <w:r>
        <w:t>流程图</w:t>
      </w:r>
    </w:p>
    <w:p w:rsidR="00E8785F" w:rsidRDefault="00E8785F">
      <w:pPr>
        <w:spacing w:after="120"/>
      </w:pP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招生办老师模拟录取功能</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选择考生学习方式</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选择框中显示选择的学习方式</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输入单科笔试成绩分数线</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文本框中显示输入的单科笔试成绩分数线</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3</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输入面试成绩分数线</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文本框中显示输入的单科笔试成绩分数线</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4</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输入总分分数线</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文本框中显示输入的总分分数线</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5</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点击“确定”</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页面显示被录取的学生名单</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6</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在搜索框中输入条件</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搜索框中显示输入的条件</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7</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点击“搜索”</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页面显示符合条件的学生信息</w:t>
            </w:r>
          </w:p>
        </w:tc>
      </w:tr>
    </w:tbl>
    <w:p w:rsidR="00E8785F" w:rsidRDefault="00E8785F">
      <w:pPr>
        <w:spacing w:after="120"/>
      </w:pPr>
    </w:p>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6"/>
              <w:spacing w:after="120"/>
              <w:rPr>
                <w:b/>
                <w:lang w:eastAsia="zh-CN"/>
              </w:rPr>
            </w:pPr>
            <w:r>
              <w:rPr>
                <w:b/>
              </w:rPr>
              <w:t xml:space="preserve">Page </w:t>
            </w:r>
            <w:r>
              <w:rPr>
                <w:rFonts w:hint="eastAsia"/>
                <w:b/>
                <w:lang w:eastAsia="zh-CN"/>
              </w:rPr>
              <w:t>Name</w:t>
            </w:r>
            <w:r>
              <w:rPr>
                <w:b/>
              </w:rPr>
              <w:t xml:space="preserve">: </w:t>
            </w:r>
            <w:r>
              <w:rPr>
                <w:rFonts w:hint="eastAsia"/>
                <w:b/>
                <w:lang w:eastAsia="zh-CN"/>
              </w:rPr>
              <w:t>录取处理</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考生学习方式</w:t>
            </w:r>
          </w:p>
        </w:tc>
        <w:tc>
          <w:tcPr>
            <w:tcW w:w="2045" w:type="dxa"/>
          </w:tcPr>
          <w:p w:rsidR="00E8785F" w:rsidRDefault="00740390">
            <w:pPr>
              <w:spacing w:after="120"/>
            </w:pPr>
            <w:r>
              <w:rPr>
                <w:rFonts w:hint="eastAsia"/>
              </w:rPr>
              <w:t>选择考生学习方式的选择框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Selectbox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单科笔试成绩分数线</w:t>
            </w:r>
          </w:p>
        </w:tc>
        <w:tc>
          <w:tcPr>
            <w:tcW w:w="2045" w:type="dxa"/>
          </w:tcPr>
          <w:p w:rsidR="00E8785F" w:rsidRDefault="00740390">
            <w:pPr>
              <w:spacing w:after="120"/>
            </w:pPr>
            <w:r>
              <w:rPr>
                <w:rFonts w:hint="eastAsia"/>
              </w:rPr>
              <w:t>输入单科笔试成绩分数线的文本框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面试成绩分数线</w:t>
            </w:r>
          </w:p>
        </w:tc>
        <w:tc>
          <w:tcPr>
            <w:tcW w:w="2045" w:type="dxa"/>
          </w:tcPr>
          <w:p w:rsidR="00E8785F" w:rsidRDefault="00740390">
            <w:pPr>
              <w:spacing w:after="120"/>
            </w:pPr>
            <w:r>
              <w:rPr>
                <w:rFonts w:hint="eastAsia"/>
              </w:rPr>
              <w:t>输入面试成绩分数线的文本框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总分分数线</w:t>
            </w:r>
          </w:p>
        </w:tc>
        <w:tc>
          <w:tcPr>
            <w:tcW w:w="2045" w:type="dxa"/>
          </w:tcPr>
          <w:p w:rsidR="00E8785F" w:rsidRDefault="00740390">
            <w:pPr>
              <w:spacing w:after="120"/>
            </w:pPr>
            <w:r>
              <w:rPr>
                <w:rFonts w:hint="eastAsia"/>
              </w:rPr>
              <w:t>输入总分分数线</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确定</w:t>
            </w:r>
          </w:p>
        </w:tc>
        <w:tc>
          <w:tcPr>
            <w:tcW w:w="2045" w:type="dxa"/>
          </w:tcPr>
          <w:p w:rsidR="00E8785F" w:rsidRDefault="00740390">
            <w:pPr>
              <w:spacing w:after="120"/>
            </w:pPr>
            <w:r>
              <w:rPr>
                <w:rFonts w:hint="eastAsia"/>
              </w:rPr>
              <w:t>提交输入的查询条件</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查询条件</w:t>
            </w:r>
          </w:p>
        </w:tc>
        <w:tc>
          <w:tcPr>
            <w:tcW w:w="2045" w:type="dxa"/>
          </w:tcPr>
          <w:p w:rsidR="00E8785F" w:rsidRDefault="00740390">
            <w:pPr>
              <w:spacing w:after="120"/>
            </w:pPr>
            <w:r>
              <w:rPr>
                <w:rFonts w:hint="eastAsia"/>
              </w:rPr>
              <w:t>输入查询条件</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搜索</w:t>
            </w:r>
          </w:p>
        </w:tc>
        <w:tc>
          <w:tcPr>
            <w:tcW w:w="2045" w:type="dxa"/>
          </w:tcPr>
          <w:p w:rsidR="00E8785F" w:rsidRDefault="00740390">
            <w:pPr>
              <w:spacing w:after="120"/>
            </w:pPr>
            <w:r>
              <w:rPr>
                <w:rFonts w:hint="eastAsia"/>
              </w:rPr>
              <w:t>提交对符合条件学生的搜索</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E8785F">
      <w:pPr>
        <w:autoSpaceDE w:val="0"/>
        <w:autoSpaceDN w:val="0"/>
        <w:adjustRightInd w:val="0"/>
        <w:spacing w:line="360" w:lineRule="auto"/>
      </w:pPr>
    </w:p>
    <w:p w:rsidR="00E8785F" w:rsidRDefault="00740390">
      <w:pPr>
        <w:pStyle w:val="3"/>
      </w:pPr>
      <w:bookmarkStart w:id="134" w:name="_Toc328333781"/>
      <w:bookmarkStart w:id="135" w:name="_Toc25530"/>
      <w:bookmarkStart w:id="136" w:name="_Toc11944"/>
      <w:r>
        <w:rPr>
          <w:rFonts w:hint="eastAsia"/>
        </w:rPr>
        <w:lastRenderedPageBreak/>
        <w:t>录取确定与审核</w:t>
      </w:r>
      <w:bookmarkEnd w:id="134"/>
      <w:bookmarkEnd w:id="135"/>
      <w:bookmarkEnd w:id="136"/>
    </w:p>
    <w:p w:rsidR="00E8785F" w:rsidRDefault="00740390">
      <w:pPr>
        <w:pStyle w:val="4"/>
      </w:pPr>
      <w:r>
        <w:rPr>
          <w:rFonts w:hint="eastAsia"/>
        </w:rPr>
        <w:t>程序描述</w:t>
      </w:r>
    </w:p>
    <w:p w:rsidR="00E8785F" w:rsidRDefault="00E8785F"/>
    <w:p w:rsidR="00E8785F" w:rsidRDefault="00740390">
      <w:pPr>
        <w:spacing w:after="120"/>
        <w:jc w:val="center"/>
      </w:pPr>
      <w:r>
        <w:pict>
          <v:shape id="图片框 1060" o:spid="_x0000_i1055" type="#_x0000_t75" style="width:99.75pt;height:239.25pt">
            <v:imagedata r:id="rId42" o:title=""/>
          </v:shape>
        </w:pict>
      </w:r>
    </w:p>
    <w:p w:rsidR="00E8785F" w:rsidRDefault="00740390">
      <w:pPr>
        <w:pStyle w:val="af"/>
        <w:spacing w:after="156"/>
      </w:pPr>
      <w:r>
        <w:rPr>
          <w:rFonts w:hint="eastAsia"/>
        </w:rPr>
        <w:t>图</w:t>
      </w:r>
      <w:r>
        <w:rPr>
          <w:rFonts w:hint="eastAsia"/>
        </w:rPr>
        <w:t xml:space="preserve">3.10.2 </w:t>
      </w:r>
      <w:r>
        <w:rPr>
          <w:rFonts w:hint="eastAsia"/>
        </w:rPr>
        <w:t>录取</w:t>
      </w:r>
      <w:r>
        <w:t>确定和审核</w:t>
      </w:r>
      <w:r>
        <w:rPr>
          <w:rFonts w:hint="eastAsia"/>
        </w:rPr>
        <w:t>流程图</w:t>
      </w: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领导对学生名单进行录取确定与审核</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审核名单，点击“确定”</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页面显示确定录取的学生名单</w:t>
            </w:r>
          </w:p>
        </w:tc>
      </w:tr>
    </w:tbl>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6"/>
              <w:spacing w:after="120"/>
              <w:rPr>
                <w:b/>
                <w:lang w:eastAsia="zh-CN"/>
              </w:rPr>
            </w:pPr>
            <w:r>
              <w:rPr>
                <w:b/>
              </w:rPr>
              <w:t xml:space="preserve">Page </w:t>
            </w:r>
            <w:r>
              <w:rPr>
                <w:rFonts w:hint="eastAsia"/>
                <w:b/>
                <w:lang w:eastAsia="zh-CN"/>
              </w:rPr>
              <w:t>Name</w:t>
            </w:r>
            <w:r>
              <w:rPr>
                <w:b/>
              </w:rPr>
              <w:t xml:space="preserve">: </w:t>
            </w:r>
            <w:r>
              <w:rPr>
                <w:rFonts w:hint="eastAsia"/>
                <w:b/>
                <w:lang w:eastAsia="zh-CN"/>
              </w:rPr>
              <w:t>录取处理</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确定</w:t>
            </w:r>
          </w:p>
        </w:tc>
        <w:tc>
          <w:tcPr>
            <w:tcW w:w="2045" w:type="dxa"/>
          </w:tcPr>
          <w:p w:rsidR="00E8785F" w:rsidRDefault="00740390">
            <w:pPr>
              <w:spacing w:after="120"/>
            </w:pPr>
            <w:r>
              <w:rPr>
                <w:rFonts w:hint="eastAsia"/>
              </w:rPr>
              <w:t>显示确定录取的考生名单</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740390">
      <w:pPr>
        <w:pStyle w:val="3"/>
      </w:pPr>
      <w:bookmarkStart w:id="137" w:name="_Toc328333782"/>
      <w:bookmarkStart w:id="138" w:name="_Toc7711"/>
      <w:bookmarkStart w:id="139" w:name="_Toc9598"/>
      <w:r>
        <w:rPr>
          <w:rFonts w:hint="eastAsia"/>
        </w:rPr>
        <w:t>输出录取</w:t>
      </w:r>
      <w:bookmarkEnd w:id="137"/>
      <w:r>
        <w:rPr>
          <w:rFonts w:hint="eastAsia"/>
        </w:rPr>
        <w:t>名单</w:t>
      </w:r>
      <w:bookmarkEnd w:id="138"/>
      <w:bookmarkEnd w:id="139"/>
    </w:p>
    <w:p w:rsidR="00E8785F" w:rsidRDefault="00740390">
      <w:pPr>
        <w:pStyle w:val="4"/>
      </w:pPr>
      <w:r>
        <w:rPr>
          <w:rFonts w:hint="eastAsia"/>
        </w:rPr>
        <w:t>程序描述</w:t>
      </w:r>
    </w:p>
    <w:p w:rsidR="00E8785F" w:rsidRDefault="00E8785F"/>
    <w:p w:rsidR="00E8785F" w:rsidRDefault="00740390">
      <w:pPr>
        <w:spacing w:after="120"/>
        <w:jc w:val="center"/>
      </w:pPr>
      <w:r>
        <w:lastRenderedPageBreak/>
        <w:pict>
          <v:shape id="图片框 1061" o:spid="_x0000_i1056" type="#_x0000_t75" style="width:135.75pt;height:308.25pt">
            <v:imagedata r:id="rId43" o:title=""/>
          </v:shape>
        </w:pict>
      </w:r>
    </w:p>
    <w:p w:rsidR="00E8785F" w:rsidRDefault="00740390">
      <w:pPr>
        <w:pStyle w:val="af"/>
        <w:spacing w:after="156"/>
      </w:pPr>
      <w:r>
        <w:rPr>
          <w:rFonts w:hint="eastAsia"/>
        </w:rPr>
        <w:t>图</w:t>
      </w:r>
      <w:r>
        <w:rPr>
          <w:rFonts w:hint="eastAsia"/>
        </w:rPr>
        <w:t xml:space="preserve">3.10.3 </w:t>
      </w:r>
      <w:r>
        <w:rPr>
          <w:rFonts w:hint="eastAsia"/>
        </w:rPr>
        <w:t>输出</w:t>
      </w:r>
      <w:r>
        <w:t>录取名单流程图</w:t>
      </w: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招生办老师输出录取名单</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显示名单，点击“输出”</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页面输出确定录取的学生名单</w:t>
            </w:r>
          </w:p>
        </w:tc>
      </w:tr>
    </w:tbl>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6"/>
              <w:spacing w:after="120"/>
              <w:rPr>
                <w:b/>
                <w:lang w:eastAsia="zh-CN"/>
              </w:rPr>
            </w:pPr>
            <w:r>
              <w:rPr>
                <w:b/>
              </w:rPr>
              <w:t xml:space="preserve">Page </w:t>
            </w:r>
            <w:r>
              <w:rPr>
                <w:rFonts w:hint="eastAsia"/>
                <w:b/>
                <w:lang w:eastAsia="zh-CN"/>
              </w:rPr>
              <w:t>Name</w:t>
            </w:r>
            <w:r>
              <w:rPr>
                <w:b/>
              </w:rPr>
              <w:t xml:space="preserve">: </w:t>
            </w:r>
            <w:r>
              <w:rPr>
                <w:rFonts w:hint="eastAsia"/>
                <w:b/>
                <w:lang w:eastAsia="zh-CN"/>
              </w:rPr>
              <w:t>录取处理</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输出</w:t>
            </w:r>
          </w:p>
        </w:tc>
        <w:tc>
          <w:tcPr>
            <w:tcW w:w="2045" w:type="dxa"/>
          </w:tcPr>
          <w:p w:rsidR="00E8785F" w:rsidRDefault="00740390">
            <w:pPr>
              <w:spacing w:after="120"/>
            </w:pPr>
            <w:r>
              <w:rPr>
                <w:rFonts w:hint="eastAsia"/>
              </w:rPr>
              <w:t>输出确定录取的考生名单</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740390">
      <w:pPr>
        <w:pStyle w:val="3"/>
      </w:pPr>
      <w:bookmarkStart w:id="140" w:name="_Toc328333783"/>
      <w:bookmarkStart w:id="141" w:name="_Toc17608"/>
      <w:bookmarkStart w:id="142" w:name="_Toc4355"/>
      <w:r>
        <w:rPr>
          <w:rFonts w:hint="eastAsia"/>
        </w:rPr>
        <w:t>打印录取通知书</w:t>
      </w:r>
      <w:bookmarkEnd w:id="140"/>
      <w:bookmarkEnd w:id="141"/>
      <w:bookmarkEnd w:id="142"/>
    </w:p>
    <w:p w:rsidR="00E8785F" w:rsidRDefault="00740390">
      <w:pPr>
        <w:pStyle w:val="4"/>
      </w:pPr>
      <w:r>
        <w:rPr>
          <w:rFonts w:hint="eastAsia"/>
        </w:rPr>
        <w:t>程序描述</w:t>
      </w:r>
    </w:p>
    <w:p w:rsidR="00E8785F" w:rsidRDefault="00E8785F"/>
    <w:p w:rsidR="00E8785F" w:rsidRDefault="00740390">
      <w:pPr>
        <w:spacing w:after="120"/>
        <w:jc w:val="center"/>
      </w:pPr>
      <w:r>
        <w:lastRenderedPageBreak/>
        <w:pict>
          <v:shape id="图片框 1062" o:spid="_x0000_i1057" type="#_x0000_t75" style="width:133.5pt;height:291pt">
            <v:imagedata r:id="rId44" o:title=""/>
          </v:shape>
        </w:pict>
      </w:r>
    </w:p>
    <w:p w:rsidR="00E8785F" w:rsidRDefault="00740390">
      <w:pPr>
        <w:pStyle w:val="af"/>
        <w:spacing w:after="156"/>
      </w:pPr>
      <w:r>
        <w:rPr>
          <w:rFonts w:hint="eastAsia"/>
        </w:rPr>
        <w:t>图</w:t>
      </w:r>
      <w:r>
        <w:rPr>
          <w:rFonts w:hint="eastAsia"/>
        </w:rPr>
        <w:t xml:space="preserve">3.10.4 </w:t>
      </w:r>
      <w:r>
        <w:rPr>
          <w:rFonts w:hint="eastAsia"/>
        </w:rPr>
        <w:t>打印</w:t>
      </w:r>
      <w:r>
        <w:t>录取通知书流程图</w:t>
      </w:r>
    </w:p>
    <w:tbl>
      <w:tblPr>
        <w:tblW w:w="833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025"/>
      </w:tblGrid>
      <w:tr w:rsidR="00E8785F">
        <w:tblPrEx>
          <w:tblCellMar>
            <w:top w:w="0" w:type="dxa"/>
            <w:bottom w:w="0" w:type="dxa"/>
          </w:tblCellMar>
        </w:tblPrEx>
        <w:trPr>
          <w:cantSplit/>
          <w:tblHeader/>
          <w:jc w:val="center"/>
        </w:trPr>
        <w:tc>
          <w:tcPr>
            <w:tcW w:w="8337"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招生办老师打印录取通知书</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025"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输入学生姓名</w:t>
            </w:r>
          </w:p>
        </w:tc>
        <w:tc>
          <w:tcPr>
            <w:tcW w:w="4025"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页面的输入框中显示学生的姓名</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点击“打印”</w:t>
            </w:r>
          </w:p>
        </w:tc>
        <w:tc>
          <w:tcPr>
            <w:tcW w:w="4025"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打印出录取通知书</w:t>
            </w:r>
          </w:p>
        </w:tc>
      </w:tr>
    </w:tbl>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6"/>
              <w:spacing w:after="120"/>
              <w:rPr>
                <w:b/>
                <w:lang w:eastAsia="zh-CN"/>
              </w:rPr>
            </w:pPr>
            <w:r>
              <w:rPr>
                <w:b/>
              </w:rPr>
              <w:t xml:space="preserve">Page </w:t>
            </w:r>
            <w:r>
              <w:rPr>
                <w:rFonts w:hint="eastAsia"/>
                <w:b/>
                <w:lang w:eastAsia="zh-CN"/>
              </w:rPr>
              <w:t>Name</w:t>
            </w:r>
            <w:r>
              <w:rPr>
                <w:b/>
              </w:rPr>
              <w:t xml:space="preserve">: </w:t>
            </w:r>
            <w:r>
              <w:rPr>
                <w:rFonts w:hint="eastAsia"/>
                <w:b/>
                <w:lang w:eastAsia="zh-CN"/>
              </w:rPr>
              <w:t>录取处理</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学生姓名</w:t>
            </w:r>
          </w:p>
        </w:tc>
        <w:tc>
          <w:tcPr>
            <w:tcW w:w="2045" w:type="dxa"/>
          </w:tcPr>
          <w:p w:rsidR="00E8785F" w:rsidRDefault="00740390">
            <w:pPr>
              <w:spacing w:after="120"/>
            </w:pPr>
            <w:r>
              <w:rPr>
                <w:rFonts w:hint="eastAsia"/>
              </w:rPr>
              <w:t>输入学生姓名的文本框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打印</w:t>
            </w:r>
          </w:p>
        </w:tc>
        <w:tc>
          <w:tcPr>
            <w:tcW w:w="2045" w:type="dxa"/>
          </w:tcPr>
          <w:p w:rsidR="00E8785F" w:rsidRDefault="00740390">
            <w:pPr>
              <w:spacing w:after="120"/>
            </w:pPr>
            <w:r>
              <w:rPr>
                <w:rFonts w:hint="eastAsia"/>
              </w:rPr>
              <w:t>打印录取通知书</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740390">
      <w:pPr>
        <w:spacing w:after="120"/>
      </w:pPr>
      <w:r>
        <w:lastRenderedPageBreak/>
        <w:pict>
          <v:shape id="图片框 1063" o:spid="_x0000_i1058" type="#_x0000_t75" style="width:420pt;height:444.75pt">
            <v:imagedata r:id="rId45" o:title=""/>
          </v:shape>
        </w:pict>
      </w:r>
    </w:p>
    <w:p w:rsidR="00E8785F" w:rsidRDefault="00740390">
      <w:pPr>
        <w:pStyle w:val="3"/>
      </w:pPr>
      <w:bookmarkStart w:id="143" w:name="_Toc18802"/>
      <w:bookmarkStart w:id="144" w:name="_Toc11599"/>
      <w:r>
        <w:rPr>
          <w:rFonts w:hint="eastAsia"/>
        </w:rPr>
        <w:lastRenderedPageBreak/>
        <w:t>打印录取通知书信封</w:t>
      </w:r>
      <w:bookmarkEnd w:id="143"/>
      <w:bookmarkEnd w:id="144"/>
    </w:p>
    <w:p w:rsidR="00E8785F" w:rsidRDefault="00740390">
      <w:pPr>
        <w:spacing w:after="120"/>
        <w:jc w:val="center"/>
      </w:pPr>
      <w:r>
        <w:pict>
          <v:shape id="图片框 1064" o:spid="_x0000_i1059" type="#_x0000_t75" style="width:182.25pt;height:331.5pt">
            <v:imagedata r:id="rId46" o:title=""/>
          </v:shape>
        </w:pict>
      </w:r>
    </w:p>
    <w:p w:rsidR="00E8785F" w:rsidRDefault="00740390">
      <w:pPr>
        <w:pStyle w:val="af"/>
        <w:spacing w:after="156"/>
      </w:pPr>
      <w:r>
        <w:rPr>
          <w:rFonts w:hint="eastAsia"/>
        </w:rPr>
        <w:t>图</w:t>
      </w:r>
      <w:r>
        <w:rPr>
          <w:rFonts w:hint="eastAsia"/>
        </w:rPr>
        <w:t xml:space="preserve">3.10.5 </w:t>
      </w:r>
      <w:r>
        <w:rPr>
          <w:rFonts w:hint="eastAsia"/>
        </w:rPr>
        <w:t>打印</w:t>
      </w:r>
      <w:r>
        <w:t>录取通知书信封流程图</w:t>
      </w:r>
    </w:p>
    <w:p w:rsidR="00E8785F" w:rsidRDefault="00E8785F">
      <w:pPr>
        <w:spacing w:after="120"/>
      </w:pP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招生办老师打印录取通知书信封</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输入学生姓名</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页面的输入框中显示学生的姓名</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点击“打印”</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打印出录取通知书信封</w:t>
            </w:r>
          </w:p>
        </w:tc>
      </w:tr>
    </w:tbl>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6"/>
              <w:spacing w:after="120"/>
              <w:rPr>
                <w:b/>
                <w:lang w:eastAsia="zh-CN"/>
              </w:rPr>
            </w:pPr>
            <w:r>
              <w:rPr>
                <w:b/>
              </w:rPr>
              <w:t xml:space="preserve">Page </w:t>
            </w:r>
            <w:r>
              <w:rPr>
                <w:rFonts w:hint="eastAsia"/>
                <w:b/>
                <w:lang w:eastAsia="zh-CN"/>
              </w:rPr>
              <w:t>Name</w:t>
            </w:r>
            <w:r>
              <w:rPr>
                <w:b/>
              </w:rPr>
              <w:t xml:space="preserve">: </w:t>
            </w:r>
            <w:r>
              <w:rPr>
                <w:rFonts w:hint="eastAsia"/>
                <w:b/>
                <w:lang w:eastAsia="zh-CN"/>
              </w:rPr>
              <w:t>录取处理</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学生姓名</w:t>
            </w:r>
          </w:p>
        </w:tc>
        <w:tc>
          <w:tcPr>
            <w:tcW w:w="2045" w:type="dxa"/>
          </w:tcPr>
          <w:p w:rsidR="00E8785F" w:rsidRDefault="00740390">
            <w:pPr>
              <w:spacing w:after="120"/>
            </w:pPr>
            <w:r>
              <w:rPr>
                <w:rFonts w:hint="eastAsia"/>
              </w:rPr>
              <w:t>输入学生姓名的文本框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打印</w:t>
            </w:r>
          </w:p>
        </w:tc>
        <w:tc>
          <w:tcPr>
            <w:tcW w:w="2045" w:type="dxa"/>
          </w:tcPr>
          <w:p w:rsidR="00E8785F" w:rsidRDefault="00740390">
            <w:pPr>
              <w:spacing w:after="120"/>
            </w:pPr>
            <w:r>
              <w:rPr>
                <w:rFonts w:hint="eastAsia"/>
              </w:rPr>
              <w:t>打印录取通知书信封</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740390">
      <w:pPr>
        <w:spacing w:after="120"/>
      </w:pPr>
      <w:r>
        <w:rPr>
          <w:rFonts w:hint="eastAsia"/>
        </w:rPr>
        <w:lastRenderedPageBreak/>
        <w:t xml:space="preserve">                                                           </w:t>
      </w:r>
    </w:p>
    <w:p w:rsidR="00E8785F" w:rsidRDefault="00E8785F">
      <w:pPr>
        <w:spacing w:after="120"/>
      </w:pPr>
    </w:p>
    <w:p w:rsidR="00E8785F" w:rsidRDefault="00740390">
      <w:pPr>
        <w:pStyle w:val="2"/>
      </w:pPr>
      <w:bookmarkStart w:id="145" w:name="_Toc3849"/>
      <w:r>
        <w:rPr>
          <w:rFonts w:hint="eastAsia"/>
        </w:rPr>
        <w:t>报到处理模块</w:t>
      </w:r>
      <w:bookmarkEnd w:id="145"/>
    </w:p>
    <w:p w:rsidR="00E8785F" w:rsidRDefault="00740390">
      <w:pPr>
        <w:pStyle w:val="4"/>
        <w:rPr>
          <w:b w:val="0"/>
          <w:bCs w:val="0"/>
          <w:szCs w:val="24"/>
        </w:rPr>
      </w:pPr>
      <w:bookmarkStart w:id="146" w:name="_Toc11168"/>
      <w:r>
        <w:rPr>
          <w:rFonts w:hint="eastAsia"/>
          <w:b w:val="0"/>
          <w:bCs w:val="0"/>
          <w:szCs w:val="24"/>
        </w:rPr>
        <w:t>模块描述：</w:t>
      </w:r>
      <w:bookmarkEnd w:id="146"/>
    </w:p>
    <w:p w:rsidR="00E8785F" w:rsidRDefault="00740390">
      <w:pPr>
        <w:spacing w:after="120"/>
        <w:ind w:firstLine="420"/>
      </w:pPr>
      <w:r>
        <w:rPr>
          <w:rFonts w:hint="eastAsia"/>
        </w:rPr>
        <w:t>该模块主要的功能包括查询考生，考生审查，资格复审，输出报到库。</w:t>
      </w:r>
    </w:p>
    <w:p w:rsidR="00E8785F" w:rsidRDefault="00740390">
      <w:pPr>
        <w:pStyle w:val="3"/>
      </w:pPr>
      <w:bookmarkStart w:id="147" w:name="_Toc3180"/>
      <w:r>
        <w:rPr>
          <w:rFonts w:hint="eastAsia"/>
        </w:rPr>
        <w:t>考生</w:t>
      </w:r>
      <w:r>
        <w:t>查询报</w:t>
      </w:r>
      <w:r>
        <w:rPr>
          <w:rFonts w:hint="eastAsia"/>
        </w:rPr>
        <w:t>到</w:t>
      </w:r>
      <w:bookmarkEnd w:id="147"/>
    </w:p>
    <w:p w:rsidR="00E8785F" w:rsidRDefault="00740390">
      <w:pPr>
        <w:pStyle w:val="4"/>
      </w:pPr>
      <w:r>
        <w:rPr>
          <w:rFonts w:hint="eastAsia"/>
        </w:rPr>
        <w:t>程序描述</w:t>
      </w:r>
    </w:p>
    <w:p w:rsidR="00E8785F" w:rsidRDefault="00E8785F"/>
    <w:p w:rsidR="00E8785F" w:rsidRDefault="00E8785F">
      <w:pPr>
        <w:spacing w:after="120"/>
        <w:ind w:firstLine="420"/>
      </w:pPr>
    </w:p>
    <w:p w:rsidR="00E8785F" w:rsidRDefault="00740390">
      <w:pPr>
        <w:autoSpaceDN w:val="0"/>
        <w:jc w:val="center"/>
        <w:rPr>
          <w:rFonts w:ascii="宋体" w:hAnsi="宋体"/>
          <w:sz w:val="24"/>
        </w:rPr>
      </w:pPr>
      <w:r>
        <w:rPr>
          <w:rFonts w:ascii="宋体" w:hAnsi="宋体"/>
          <w:sz w:val="24"/>
        </w:rPr>
        <w:pict>
          <v:shape id="图片框 1065" o:spid="_x0000_i1060" type="#_x0000_t75" style="width:155.25pt;height:330.75pt">
            <v:imagedata r:id="rId47" o:title=""/>
          </v:shape>
        </w:pict>
      </w:r>
    </w:p>
    <w:p w:rsidR="00E8785F" w:rsidRDefault="00740390">
      <w:pPr>
        <w:pStyle w:val="af"/>
        <w:spacing w:after="156"/>
      </w:pPr>
      <w:r>
        <w:rPr>
          <w:rFonts w:hint="eastAsia"/>
        </w:rPr>
        <w:t>图</w:t>
      </w:r>
      <w:r>
        <w:t>3.11.1</w:t>
      </w:r>
      <w:r>
        <w:rPr>
          <w:rFonts w:hint="eastAsia"/>
        </w:rPr>
        <w:t xml:space="preserve"> </w:t>
      </w:r>
      <w:r>
        <w:rPr>
          <w:rFonts w:hint="eastAsia"/>
        </w:rPr>
        <w:t>查询报到</w:t>
      </w:r>
      <w:r>
        <w:t>考生流程图</w:t>
      </w:r>
    </w:p>
    <w:p w:rsidR="00E8785F" w:rsidRDefault="00E8785F">
      <w:pPr>
        <w:spacing w:after="120"/>
      </w:pPr>
    </w:p>
    <w:tbl>
      <w:tblPr>
        <w:tblpPr w:leftFromText="180" w:rightFromText="180" w:vertAnchor="text" w:horzAnchor="margin" w:tblpXSpec="center" w:tblpY="100"/>
        <w:tblOverlap w:val="never"/>
        <w:tblW w:w="875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招生办老师查询报到考生</w:t>
            </w:r>
          </w:p>
        </w:tc>
      </w:tr>
      <w:tr w:rsidR="00E8785F">
        <w:tblPrEx>
          <w:tblCellMar>
            <w:top w:w="0" w:type="dxa"/>
            <w:bottom w:w="0" w:type="dxa"/>
          </w:tblCellMar>
        </w:tblPrEx>
        <w:trPr>
          <w:cantSplit/>
          <w:tblHead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输入学生姓名</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页面的输入框中显示学生的姓名</w:t>
            </w:r>
          </w:p>
        </w:tc>
      </w:tr>
      <w:tr w:rsidR="00E8785F">
        <w:tblPrEx>
          <w:tblCellMar>
            <w:top w:w="0" w:type="dxa"/>
            <w:bottom w:w="0" w:type="dxa"/>
          </w:tblCellMar>
        </w:tblPrEx>
        <w:trPr>
          <w:cantSplit/>
          <w:trHeight w:val="143"/>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lastRenderedPageBreak/>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输入身份证号</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页面的输入框中显示学生的身份证号</w:t>
            </w:r>
          </w:p>
        </w:tc>
      </w:tr>
      <w:tr w:rsidR="00E8785F">
        <w:tblPrEx>
          <w:tblCellMar>
            <w:top w:w="0" w:type="dxa"/>
            <w:bottom w:w="0" w:type="dxa"/>
          </w:tblCellMar>
        </w:tblPrEx>
        <w:trPr>
          <w:cantSplit/>
          <w:trHeight w:val="143"/>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3</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点击“查询”</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页面显示查询到的学生信息</w:t>
            </w:r>
          </w:p>
        </w:tc>
      </w:tr>
    </w:tbl>
    <w:p w:rsidR="00E8785F" w:rsidRDefault="00E8785F">
      <w:pPr>
        <w:spacing w:after="120"/>
      </w:pPr>
    </w:p>
    <w:p w:rsidR="00E8785F" w:rsidRDefault="00740390">
      <w:pPr>
        <w:pStyle w:val="4"/>
      </w:pPr>
      <w:r>
        <w:rPr>
          <w:rFonts w:hint="eastAsia"/>
        </w:rPr>
        <w:t>用户界面说明</w:t>
      </w:r>
    </w:p>
    <w:p w:rsidR="00E8785F" w:rsidRDefault="00E8785F">
      <w:pPr>
        <w:spacing w:after="120"/>
      </w:pPr>
    </w:p>
    <w:tbl>
      <w:tblPr>
        <w:tblW w:w="8749" w:type="dxa"/>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trPr>
        <w:tc>
          <w:tcPr>
            <w:tcW w:w="8749" w:type="dxa"/>
            <w:gridSpan w:val="5"/>
            <w:shd w:val="clear" w:color="auto" w:fill="E6E6E6"/>
          </w:tcPr>
          <w:p w:rsidR="00E8785F" w:rsidRDefault="00740390">
            <w:pPr>
              <w:pStyle w:val="1001"/>
              <w:spacing w:after="120"/>
              <w:rPr>
                <w:b/>
                <w:lang w:eastAsia="zh-CN"/>
              </w:rPr>
            </w:pPr>
            <w:r>
              <w:rPr>
                <w:b/>
              </w:rPr>
              <w:t xml:space="preserve">Page </w:t>
            </w:r>
            <w:r>
              <w:rPr>
                <w:rFonts w:hint="eastAsia"/>
                <w:b/>
                <w:lang w:eastAsia="zh-CN"/>
              </w:rPr>
              <w:t>Name</w:t>
            </w:r>
            <w:r>
              <w:rPr>
                <w:b/>
              </w:rPr>
              <w:t xml:space="preserve">: </w:t>
            </w:r>
            <w:r>
              <w:rPr>
                <w:rFonts w:hint="eastAsia"/>
                <w:b/>
                <w:lang w:eastAsia="zh-CN"/>
              </w:rPr>
              <w:t>报到处理</w:t>
            </w:r>
            <w:r>
              <w:rPr>
                <w:rFonts w:hint="eastAsia"/>
                <w:b/>
                <w:color w:val="000000"/>
                <w:lang w:eastAsia="zh-CN"/>
              </w:rPr>
              <w:t>页面</w:t>
            </w:r>
          </w:p>
        </w:tc>
      </w:tr>
      <w:tr w:rsidR="00E8785F">
        <w:tblPrEx>
          <w:tblCellMar>
            <w:top w:w="0" w:type="dxa"/>
            <w:bottom w:w="0" w:type="dxa"/>
          </w:tblCellMar>
        </w:tblPrEx>
        <w:tc>
          <w:tcPr>
            <w:tcW w:w="1525" w:type="dxa"/>
          </w:tcPr>
          <w:p w:rsidR="00E8785F" w:rsidRDefault="00740390">
            <w:pPr>
              <w:spacing w:after="120"/>
            </w:pPr>
            <w:r>
              <w:rPr>
                <w:rFonts w:hint="eastAsia"/>
              </w:rPr>
              <w:t>学生姓名</w:t>
            </w:r>
          </w:p>
        </w:tc>
        <w:tc>
          <w:tcPr>
            <w:tcW w:w="2045" w:type="dxa"/>
          </w:tcPr>
          <w:p w:rsidR="00E8785F" w:rsidRDefault="00740390">
            <w:pPr>
              <w:spacing w:after="120"/>
            </w:pPr>
            <w:r>
              <w:rPr>
                <w:rFonts w:hint="eastAsia"/>
              </w:rPr>
              <w:t>输入学生姓名的文本框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c>
          <w:tcPr>
            <w:tcW w:w="1525" w:type="dxa"/>
          </w:tcPr>
          <w:p w:rsidR="00E8785F" w:rsidRDefault="00740390">
            <w:pPr>
              <w:spacing w:after="120"/>
            </w:pPr>
            <w:r>
              <w:rPr>
                <w:rFonts w:hint="eastAsia"/>
              </w:rPr>
              <w:t>身份证号</w:t>
            </w:r>
          </w:p>
        </w:tc>
        <w:tc>
          <w:tcPr>
            <w:tcW w:w="2045" w:type="dxa"/>
          </w:tcPr>
          <w:p w:rsidR="00E8785F" w:rsidRDefault="00740390">
            <w:pPr>
              <w:spacing w:after="120"/>
            </w:pPr>
            <w:r>
              <w:rPr>
                <w:rFonts w:hint="eastAsia"/>
              </w:rPr>
              <w:t>输入学生的身份证号</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c>
          <w:tcPr>
            <w:tcW w:w="1525" w:type="dxa"/>
          </w:tcPr>
          <w:p w:rsidR="00E8785F" w:rsidRDefault="00740390">
            <w:pPr>
              <w:spacing w:after="120"/>
            </w:pPr>
            <w:r>
              <w:rPr>
                <w:rFonts w:hint="eastAsia"/>
              </w:rPr>
              <w:t>查询</w:t>
            </w:r>
          </w:p>
        </w:tc>
        <w:tc>
          <w:tcPr>
            <w:tcW w:w="2045" w:type="dxa"/>
          </w:tcPr>
          <w:p w:rsidR="00E8785F" w:rsidRDefault="00740390">
            <w:pPr>
              <w:spacing w:after="120"/>
            </w:pPr>
            <w:r>
              <w:rPr>
                <w:rFonts w:hint="eastAsia"/>
              </w:rPr>
              <w:t>查询学生的信息</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E8785F">
      <w:pPr>
        <w:pStyle w:val="14"/>
        <w:keepNext/>
        <w:numPr>
          <w:ilvl w:val="0"/>
          <w:numId w:val="13"/>
        </w:numPr>
        <w:tabs>
          <w:tab w:val="left" w:pos="709"/>
          <w:tab w:val="left" w:pos="862"/>
        </w:tabs>
        <w:spacing w:before="240" w:after="156"/>
        <w:ind w:firstLineChars="0"/>
        <w:outlineLvl w:val="2"/>
        <w:rPr>
          <w:rFonts w:ascii="Arial" w:hAnsi="Arial" w:cs="Arial"/>
          <w:b/>
          <w:bCs/>
          <w:vanish/>
          <w:sz w:val="24"/>
          <w:szCs w:val="26"/>
        </w:rPr>
      </w:pPr>
      <w:bookmarkStart w:id="148" w:name="_Toc328333787"/>
      <w:bookmarkStart w:id="149" w:name="_Toc29098"/>
    </w:p>
    <w:p w:rsidR="00E8785F" w:rsidRDefault="00E8785F">
      <w:pPr>
        <w:pStyle w:val="14"/>
        <w:keepNext/>
        <w:numPr>
          <w:ilvl w:val="0"/>
          <w:numId w:val="13"/>
        </w:numPr>
        <w:tabs>
          <w:tab w:val="left" w:pos="709"/>
          <w:tab w:val="left" w:pos="862"/>
        </w:tabs>
        <w:spacing w:before="240" w:after="156"/>
        <w:ind w:firstLineChars="0"/>
        <w:outlineLvl w:val="2"/>
        <w:rPr>
          <w:rFonts w:ascii="Arial" w:hAnsi="Arial" w:cs="Arial"/>
          <w:b/>
          <w:bCs/>
          <w:vanish/>
          <w:sz w:val="24"/>
          <w:szCs w:val="26"/>
        </w:rPr>
      </w:pPr>
    </w:p>
    <w:p w:rsidR="00E8785F" w:rsidRDefault="00E8785F">
      <w:pPr>
        <w:pStyle w:val="14"/>
        <w:keepNext/>
        <w:numPr>
          <w:ilvl w:val="0"/>
          <w:numId w:val="13"/>
        </w:numPr>
        <w:tabs>
          <w:tab w:val="left" w:pos="709"/>
          <w:tab w:val="left" w:pos="862"/>
        </w:tabs>
        <w:spacing w:before="240" w:after="156"/>
        <w:ind w:firstLineChars="0"/>
        <w:outlineLvl w:val="2"/>
        <w:rPr>
          <w:rFonts w:ascii="Arial" w:hAnsi="Arial" w:cs="Arial"/>
          <w:b/>
          <w:bCs/>
          <w:vanish/>
          <w:sz w:val="24"/>
          <w:szCs w:val="26"/>
        </w:rPr>
      </w:pPr>
    </w:p>
    <w:p w:rsidR="00E8785F" w:rsidRDefault="00E8785F">
      <w:pPr>
        <w:pStyle w:val="14"/>
        <w:keepNext/>
        <w:numPr>
          <w:ilvl w:val="1"/>
          <w:numId w:val="13"/>
        </w:numPr>
        <w:tabs>
          <w:tab w:val="left" w:pos="709"/>
          <w:tab w:val="left" w:pos="862"/>
        </w:tabs>
        <w:spacing w:before="240" w:after="156"/>
        <w:ind w:firstLineChars="0"/>
        <w:outlineLvl w:val="2"/>
        <w:rPr>
          <w:rFonts w:ascii="Arial" w:hAnsi="Arial" w:cs="Arial"/>
          <w:b/>
          <w:bCs/>
          <w:vanish/>
          <w:sz w:val="24"/>
          <w:szCs w:val="26"/>
        </w:rPr>
      </w:pPr>
    </w:p>
    <w:p w:rsidR="00E8785F" w:rsidRDefault="00E8785F">
      <w:pPr>
        <w:pStyle w:val="14"/>
        <w:keepNext/>
        <w:numPr>
          <w:ilvl w:val="1"/>
          <w:numId w:val="13"/>
        </w:numPr>
        <w:tabs>
          <w:tab w:val="left" w:pos="709"/>
          <w:tab w:val="left" w:pos="862"/>
        </w:tabs>
        <w:spacing w:before="240" w:after="156"/>
        <w:ind w:firstLineChars="0"/>
        <w:outlineLvl w:val="2"/>
        <w:rPr>
          <w:rFonts w:ascii="Arial" w:hAnsi="Arial" w:cs="Arial"/>
          <w:b/>
          <w:bCs/>
          <w:vanish/>
          <w:sz w:val="24"/>
          <w:szCs w:val="26"/>
        </w:rPr>
      </w:pPr>
    </w:p>
    <w:p w:rsidR="00E8785F" w:rsidRDefault="00E8785F">
      <w:pPr>
        <w:pStyle w:val="14"/>
        <w:keepNext/>
        <w:numPr>
          <w:ilvl w:val="1"/>
          <w:numId w:val="13"/>
        </w:numPr>
        <w:tabs>
          <w:tab w:val="left" w:pos="709"/>
          <w:tab w:val="left" w:pos="862"/>
        </w:tabs>
        <w:spacing w:before="240" w:after="156"/>
        <w:ind w:firstLineChars="0"/>
        <w:outlineLvl w:val="2"/>
        <w:rPr>
          <w:rFonts w:ascii="Arial" w:hAnsi="Arial" w:cs="Arial"/>
          <w:b/>
          <w:bCs/>
          <w:vanish/>
          <w:sz w:val="24"/>
          <w:szCs w:val="26"/>
        </w:rPr>
      </w:pPr>
    </w:p>
    <w:p w:rsidR="00E8785F" w:rsidRDefault="00E8785F">
      <w:pPr>
        <w:pStyle w:val="14"/>
        <w:keepNext/>
        <w:numPr>
          <w:ilvl w:val="1"/>
          <w:numId w:val="13"/>
        </w:numPr>
        <w:tabs>
          <w:tab w:val="left" w:pos="709"/>
          <w:tab w:val="left" w:pos="862"/>
        </w:tabs>
        <w:spacing w:before="240" w:after="156"/>
        <w:ind w:firstLineChars="0"/>
        <w:outlineLvl w:val="2"/>
        <w:rPr>
          <w:rFonts w:ascii="Arial" w:hAnsi="Arial" w:cs="Arial"/>
          <w:b/>
          <w:bCs/>
          <w:vanish/>
          <w:sz w:val="24"/>
          <w:szCs w:val="26"/>
        </w:rPr>
      </w:pPr>
    </w:p>
    <w:p w:rsidR="00E8785F" w:rsidRDefault="00E8785F">
      <w:pPr>
        <w:pStyle w:val="14"/>
        <w:keepNext/>
        <w:numPr>
          <w:ilvl w:val="1"/>
          <w:numId w:val="13"/>
        </w:numPr>
        <w:tabs>
          <w:tab w:val="left" w:pos="709"/>
          <w:tab w:val="left" w:pos="862"/>
        </w:tabs>
        <w:spacing w:before="240" w:after="156"/>
        <w:ind w:firstLineChars="0"/>
        <w:outlineLvl w:val="2"/>
        <w:rPr>
          <w:rFonts w:ascii="Arial" w:hAnsi="Arial" w:cs="Arial"/>
          <w:b/>
          <w:bCs/>
          <w:vanish/>
          <w:sz w:val="24"/>
          <w:szCs w:val="26"/>
        </w:rPr>
      </w:pPr>
    </w:p>
    <w:p w:rsidR="00E8785F" w:rsidRDefault="00E8785F">
      <w:pPr>
        <w:pStyle w:val="14"/>
        <w:keepNext/>
        <w:numPr>
          <w:ilvl w:val="1"/>
          <w:numId w:val="13"/>
        </w:numPr>
        <w:tabs>
          <w:tab w:val="left" w:pos="709"/>
          <w:tab w:val="left" w:pos="862"/>
        </w:tabs>
        <w:spacing w:before="240" w:after="156"/>
        <w:ind w:firstLineChars="0"/>
        <w:outlineLvl w:val="2"/>
        <w:rPr>
          <w:rFonts w:ascii="Arial" w:hAnsi="Arial" w:cs="Arial"/>
          <w:b/>
          <w:bCs/>
          <w:vanish/>
          <w:sz w:val="24"/>
          <w:szCs w:val="26"/>
        </w:rPr>
      </w:pPr>
    </w:p>
    <w:p w:rsidR="00E8785F" w:rsidRDefault="00E8785F">
      <w:pPr>
        <w:pStyle w:val="14"/>
        <w:keepNext/>
        <w:numPr>
          <w:ilvl w:val="1"/>
          <w:numId w:val="13"/>
        </w:numPr>
        <w:tabs>
          <w:tab w:val="left" w:pos="709"/>
          <w:tab w:val="left" w:pos="862"/>
        </w:tabs>
        <w:spacing w:before="240" w:after="156"/>
        <w:ind w:firstLineChars="0"/>
        <w:outlineLvl w:val="2"/>
        <w:rPr>
          <w:rFonts w:ascii="Arial" w:hAnsi="Arial" w:cs="Arial"/>
          <w:b/>
          <w:bCs/>
          <w:vanish/>
          <w:sz w:val="24"/>
          <w:szCs w:val="26"/>
        </w:rPr>
      </w:pPr>
    </w:p>
    <w:p w:rsidR="00E8785F" w:rsidRDefault="00E8785F">
      <w:pPr>
        <w:pStyle w:val="14"/>
        <w:keepNext/>
        <w:numPr>
          <w:ilvl w:val="1"/>
          <w:numId w:val="13"/>
        </w:numPr>
        <w:tabs>
          <w:tab w:val="left" w:pos="709"/>
          <w:tab w:val="left" w:pos="862"/>
        </w:tabs>
        <w:spacing w:before="240" w:after="156"/>
        <w:ind w:firstLineChars="0"/>
        <w:outlineLvl w:val="2"/>
        <w:rPr>
          <w:rFonts w:ascii="Arial" w:hAnsi="Arial" w:cs="Arial"/>
          <w:b/>
          <w:bCs/>
          <w:vanish/>
          <w:sz w:val="24"/>
          <w:szCs w:val="26"/>
        </w:rPr>
      </w:pPr>
    </w:p>
    <w:p w:rsidR="00E8785F" w:rsidRDefault="00E8785F">
      <w:pPr>
        <w:pStyle w:val="14"/>
        <w:keepNext/>
        <w:numPr>
          <w:ilvl w:val="1"/>
          <w:numId w:val="13"/>
        </w:numPr>
        <w:tabs>
          <w:tab w:val="left" w:pos="709"/>
          <w:tab w:val="left" w:pos="862"/>
        </w:tabs>
        <w:spacing w:before="240" w:after="156"/>
        <w:ind w:firstLineChars="0"/>
        <w:outlineLvl w:val="2"/>
        <w:rPr>
          <w:rFonts w:ascii="Arial" w:hAnsi="Arial" w:cs="Arial"/>
          <w:b/>
          <w:bCs/>
          <w:vanish/>
          <w:sz w:val="24"/>
          <w:szCs w:val="26"/>
        </w:rPr>
      </w:pPr>
    </w:p>
    <w:p w:rsidR="00E8785F" w:rsidRDefault="00E8785F">
      <w:pPr>
        <w:pStyle w:val="14"/>
        <w:keepNext/>
        <w:numPr>
          <w:ilvl w:val="1"/>
          <w:numId w:val="13"/>
        </w:numPr>
        <w:tabs>
          <w:tab w:val="left" w:pos="709"/>
          <w:tab w:val="left" w:pos="862"/>
        </w:tabs>
        <w:spacing w:before="240" w:after="156"/>
        <w:ind w:firstLineChars="0"/>
        <w:outlineLvl w:val="2"/>
        <w:rPr>
          <w:rFonts w:ascii="Arial" w:hAnsi="Arial" w:cs="Arial"/>
          <w:b/>
          <w:bCs/>
          <w:vanish/>
          <w:sz w:val="24"/>
          <w:szCs w:val="26"/>
        </w:rPr>
      </w:pPr>
    </w:p>
    <w:p w:rsidR="00E8785F" w:rsidRDefault="00E8785F">
      <w:pPr>
        <w:pStyle w:val="14"/>
        <w:keepNext/>
        <w:numPr>
          <w:ilvl w:val="1"/>
          <w:numId w:val="13"/>
        </w:numPr>
        <w:tabs>
          <w:tab w:val="left" w:pos="709"/>
          <w:tab w:val="left" w:pos="862"/>
        </w:tabs>
        <w:spacing w:before="240" w:after="156"/>
        <w:ind w:firstLineChars="0"/>
        <w:outlineLvl w:val="2"/>
        <w:rPr>
          <w:rFonts w:ascii="Arial" w:hAnsi="Arial" w:cs="Arial"/>
          <w:b/>
          <w:bCs/>
          <w:vanish/>
          <w:sz w:val="24"/>
          <w:szCs w:val="26"/>
        </w:rPr>
      </w:pPr>
    </w:p>
    <w:p w:rsidR="00E8785F" w:rsidRDefault="00E8785F">
      <w:pPr>
        <w:pStyle w:val="14"/>
        <w:keepNext/>
        <w:numPr>
          <w:ilvl w:val="2"/>
          <w:numId w:val="13"/>
        </w:numPr>
        <w:tabs>
          <w:tab w:val="left" w:pos="862"/>
        </w:tabs>
        <w:spacing w:before="240" w:after="156"/>
        <w:ind w:firstLineChars="0"/>
        <w:outlineLvl w:val="2"/>
        <w:rPr>
          <w:rFonts w:ascii="Arial" w:hAnsi="Arial" w:cs="Arial"/>
          <w:b/>
          <w:bCs/>
          <w:vanish/>
          <w:sz w:val="24"/>
          <w:szCs w:val="26"/>
        </w:rPr>
      </w:pPr>
    </w:p>
    <w:p w:rsidR="00E8785F" w:rsidRDefault="00740390">
      <w:pPr>
        <w:pStyle w:val="3"/>
        <w:numPr>
          <w:ilvl w:val="2"/>
          <w:numId w:val="13"/>
        </w:numPr>
      </w:pPr>
      <w:bookmarkStart w:id="150" w:name="_Toc6457"/>
      <w:r>
        <w:rPr>
          <w:rFonts w:hint="eastAsia"/>
        </w:rPr>
        <w:t>考生审查</w:t>
      </w:r>
      <w:bookmarkEnd w:id="148"/>
      <w:bookmarkEnd w:id="149"/>
      <w:bookmarkEnd w:id="150"/>
    </w:p>
    <w:p w:rsidR="00E8785F" w:rsidRDefault="00740390">
      <w:pPr>
        <w:pStyle w:val="4"/>
      </w:pPr>
      <w:r>
        <w:rPr>
          <w:rFonts w:hint="eastAsia"/>
        </w:rPr>
        <w:t>程序描述</w:t>
      </w:r>
    </w:p>
    <w:p w:rsidR="00E8785F" w:rsidRDefault="00E8785F"/>
    <w:p w:rsidR="00E8785F" w:rsidRDefault="00740390">
      <w:pPr>
        <w:autoSpaceDN w:val="0"/>
        <w:rPr>
          <w:rFonts w:ascii="宋体" w:hAnsi="宋体"/>
          <w:sz w:val="24"/>
        </w:rPr>
      </w:pPr>
      <w:r>
        <w:rPr>
          <w:rFonts w:hint="eastAsia"/>
        </w:rPr>
        <w:t xml:space="preserve">                    </w:t>
      </w:r>
      <w:r>
        <w:rPr>
          <w:rFonts w:ascii="宋体" w:hAnsi="宋体"/>
          <w:sz w:val="24"/>
        </w:rPr>
        <w:pict>
          <v:shape id="图片框 1066" o:spid="_x0000_i1061" type="#_x0000_t75" style="width:154.5pt;height:256.5pt">
            <v:imagedata r:id="rId48" o:title=""/>
          </v:shape>
        </w:pict>
      </w:r>
    </w:p>
    <w:p w:rsidR="00E8785F" w:rsidRDefault="00740390">
      <w:pPr>
        <w:pStyle w:val="af"/>
        <w:spacing w:after="156"/>
      </w:pPr>
      <w:r>
        <w:rPr>
          <w:rFonts w:hint="eastAsia"/>
        </w:rPr>
        <w:t>图</w:t>
      </w:r>
      <w:r>
        <w:rPr>
          <w:rFonts w:hint="eastAsia"/>
        </w:rPr>
        <w:t xml:space="preserve">3.11.2 </w:t>
      </w:r>
      <w:r>
        <w:rPr>
          <w:rFonts w:hint="eastAsia"/>
        </w:rPr>
        <w:t>考生</w:t>
      </w:r>
      <w:r>
        <w:t>审查流程图</w:t>
      </w:r>
    </w:p>
    <w:p w:rsidR="00E8785F" w:rsidRDefault="00E8785F">
      <w:pPr>
        <w:autoSpaceDN w:val="0"/>
      </w:pPr>
    </w:p>
    <w:p w:rsidR="00E8785F" w:rsidRDefault="00E8785F"/>
    <w:p w:rsidR="00E8785F" w:rsidRDefault="00E8785F">
      <w:pPr>
        <w:spacing w:after="120"/>
      </w:pP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lastRenderedPageBreak/>
              <w:t xml:space="preserve">Primary Flow: </w:t>
            </w:r>
            <w:r>
              <w:rPr>
                <w:rFonts w:hint="eastAsia"/>
                <w:b/>
              </w:rPr>
              <w:t>招生办老师进行考生审查</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输入考生的毕业证、学位证与原件是否符合</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页面的输入框中显示“合格”或者“不合格”</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点击“确定”</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提交合格与否的信息</w:t>
            </w:r>
          </w:p>
        </w:tc>
      </w:tr>
    </w:tbl>
    <w:p w:rsidR="00E8785F" w:rsidRDefault="00740390">
      <w:pPr>
        <w:pStyle w:val="4"/>
      </w:pPr>
      <w:r>
        <w:rPr>
          <w:rFonts w:hint="eastAsia"/>
        </w:rPr>
        <w:t>用户界面说明</w:t>
      </w:r>
    </w:p>
    <w:p w:rsidR="00E8785F" w:rsidRDefault="00E8785F">
      <w:pPr>
        <w:spacing w:after="120"/>
        <w:jc w:val="center"/>
      </w:pPr>
    </w:p>
    <w:tbl>
      <w:tblPr>
        <w:tblW w:w="8749" w:type="dxa"/>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trPr>
        <w:tc>
          <w:tcPr>
            <w:tcW w:w="8749" w:type="dxa"/>
            <w:gridSpan w:val="5"/>
            <w:shd w:val="clear" w:color="auto" w:fill="E6E6E6"/>
          </w:tcPr>
          <w:p w:rsidR="00E8785F" w:rsidRDefault="00740390">
            <w:pPr>
              <w:pStyle w:val="1001"/>
              <w:spacing w:after="120"/>
              <w:rPr>
                <w:b/>
                <w:lang w:eastAsia="zh-CN"/>
              </w:rPr>
            </w:pPr>
            <w:r>
              <w:rPr>
                <w:b/>
              </w:rPr>
              <w:t xml:space="preserve">Page </w:t>
            </w:r>
            <w:r>
              <w:rPr>
                <w:rFonts w:hint="eastAsia"/>
                <w:b/>
                <w:lang w:eastAsia="zh-CN"/>
              </w:rPr>
              <w:t>Name</w:t>
            </w:r>
            <w:r>
              <w:rPr>
                <w:b/>
              </w:rPr>
              <w:t xml:space="preserve">: </w:t>
            </w:r>
            <w:r>
              <w:rPr>
                <w:rFonts w:hint="eastAsia"/>
                <w:b/>
                <w:lang w:eastAsia="zh-CN"/>
              </w:rPr>
              <w:t>报到处理</w:t>
            </w:r>
            <w:r>
              <w:rPr>
                <w:rFonts w:hint="eastAsia"/>
                <w:b/>
                <w:color w:val="000000"/>
                <w:lang w:eastAsia="zh-CN"/>
              </w:rPr>
              <w:t>页面</w:t>
            </w:r>
          </w:p>
        </w:tc>
      </w:tr>
      <w:tr w:rsidR="00E8785F">
        <w:tblPrEx>
          <w:tblCellMar>
            <w:top w:w="0" w:type="dxa"/>
            <w:bottom w:w="0" w:type="dxa"/>
          </w:tblCellMar>
        </w:tblPrEx>
        <w:tc>
          <w:tcPr>
            <w:tcW w:w="1525" w:type="dxa"/>
          </w:tcPr>
          <w:p w:rsidR="00E8785F" w:rsidRDefault="00740390">
            <w:pPr>
              <w:spacing w:after="120"/>
            </w:pPr>
            <w:r>
              <w:rPr>
                <w:rFonts w:hint="eastAsia"/>
              </w:rPr>
              <w:t>考生证件与原件的复合型</w:t>
            </w:r>
          </w:p>
        </w:tc>
        <w:tc>
          <w:tcPr>
            <w:tcW w:w="2045" w:type="dxa"/>
          </w:tcPr>
          <w:p w:rsidR="00E8785F" w:rsidRDefault="00740390">
            <w:pPr>
              <w:spacing w:after="120"/>
            </w:pPr>
            <w:r>
              <w:rPr>
                <w:rFonts w:hint="eastAsia"/>
              </w:rPr>
              <w:t>输入考生证件与原件符合性的文本框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c>
          <w:tcPr>
            <w:tcW w:w="1525" w:type="dxa"/>
          </w:tcPr>
          <w:p w:rsidR="00E8785F" w:rsidRDefault="00740390">
            <w:pPr>
              <w:spacing w:after="120"/>
            </w:pPr>
            <w:r>
              <w:rPr>
                <w:rFonts w:hint="eastAsia"/>
              </w:rPr>
              <w:t>确定</w:t>
            </w:r>
          </w:p>
        </w:tc>
        <w:tc>
          <w:tcPr>
            <w:tcW w:w="2045" w:type="dxa"/>
          </w:tcPr>
          <w:p w:rsidR="00E8785F" w:rsidRDefault="00E8785F">
            <w:pPr>
              <w:spacing w:after="120"/>
            </w:pP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740390">
      <w:pPr>
        <w:pStyle w:val="3"/>
        <w:numPr>
          <w:ilvl w:val="2"/>
          <w:numId w:val="13"/>
        </w:numPr>
      </w:pPr>
      <w:bookmarkStart w:id="151" w:name="_Toc328333788"/>
      <w:bookmarkStart w:id="152" w:name="_Toc32436"/>
      <w:bookmarkStart w:id="153" w:name="_Toc24033"/>
      <w:r>
        <w:rPr>
          <w:rFonts w:hint="eastAsia"/>
        </w:rPr>
        <w:t>资格复审</w:t>
      </w:r>
      <w:bookmarkEnd w:id="151"/>
      <w:bookmarkEnd w:id="152"/>
      <w:bookmarkEnd w:id="153"/>
    </w:p>
    <w:p w:rsidR="00E8785F" w:rsidRDefault="00740390">
      <w:pPr>
        <w:pStyle w:val="4"/>
      </w:pPr>
      <w:r>
        <w:rPr>
          <w:rFonts w:hint="eastAsia"/>
        </w:rPr>
        <w:t>程序描述</w:t>
      </w:r>
    </w:p>
    <w:p w:rsidR="00E8785F" w:rsidRDefault="00E8785F"/>
    <w:p w:rsidR="00E8785F" w:rsidRDefault="00740390">
      <w:pPr>
        <w:autoSpaceDN w:val="0"/>
      </w:pPr>
      <w:r>
        <w:rPr>
          <w:rFonts w:hint="eastAsia"/>
        </w:rPr>
        <w:t xml:space="preserve">                            </w:t>
      </w:r>
    </w:p>
    <w:p w:rsidR="00E8785F" w:rsidRDefault="00740390">
      <w:pPr>
        <w:autoSpaceDN w:val="0"/>
        <w:rPr>
          <w:rFonts w:ascii="宋体" w:hAnsi="宋体"/>
          <w:sz w:val="24"/>
        </w:rPr>
      </w:pPr>
      <w:r>
        <w:rPr>
          <w:rFonts w:hint="eastAsia"/>
        </w:rPr>
        <w:t xml:space="preserve">                                 </w:t>
      </w:r>
    </w:p>
    <w:p w:rsidR="00E8785F" w:rsidRDefault="00740390">
      <w:pPr>
        <w:autoSpaceDN w:val="0"/>
        <w:jc w:val="center"/>
        <w:rPr>
          <w:rFonts w:ascii="宋体" w:hAnsi="宋体"/>
          <w:sz w:val="24"/>
        </w:rPr>
      </w:pPr>
      <w:r>
        <w:rPr>
          <w:rFonts w:ascii="宋体" w:hAnsi="宋体"/>
          <w:sz w:val="24"/>
        </w:rPr>
        <w:pict>
          <v:shape id="图片框 1067" o:spid="_x0000_i1062" type="#_x0000_t75" style="width:284.25pt;height:242.25pt">
            <v:imagedata r:id="rId49" o:title=""/>
          </v:shape>
        </w:pict>
      </w:r>
    </w:p>
    <w:p w:rsidR="00E8785F" w:rsidRDefault="00740390">
      <w:pPr>
        <w:pStyle w:val="af"/>
        <w:spacing w:after="156"/>
      </w:pPr>
      <w:r>
        <w:rPr>
          <w:rFonts w:hint="eastAsia"/>
        </w:rPr>
        <w:t>图</w:t>
      </w:r>
      <w:r>
        <w:rPr>
          <w:rFonts w:hint="eastAsia"/>
        </w:rPr>
        <w:t xml:space="preserve">3.11.3 </w:t>
      </w:r>
      <w:r>
        <w:rPr>
          <w:rFonts w:hint="eastAsia"/>
        </w:rPr>
        <w:t>资格复审</w:t>
      </w:r>
      <w:r>
        <w:t>流程图</w:t>
      </w:r>
    </w:p>
    <w:p w:rsidR="00E8785F" w:rsidRDefault="00E8785F">
      <w:pPr>
        <w:spacing w:after="120"/>
      </w:pP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lastRenderedPageBreak/>
              <w:t xml:space="preserve">Primary Flow: </w:t>
            </w:r>
            <w:r>
              <w:rPr>
                <w:rFonts w:hint="eastAsia"/>
                <w:b/>
              </w:rPr>
              <w:t>招生办老师进行考生资格复审</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输入考生姓名</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页面的文本框中显示考生姓名</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点击“查询”</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页面显示考生的信息和复审后的结果</w:t>
            </w:r>
          </w:p>
        </w:tc>
      </w:tr>
    </w:tbl>
    <w:p w:rsidR="00E8785F" w:rsidRDefault="00740390">
      <w:pPr>
        <w:pStyle w:val="4"/>
      </w:pPr>
      <w:r>
        <w:rPr>
          <w:rFonts w:hint="eastAsia"/>
        </w:rPr>
        <w:t>用户界面说明</w:t>
      </w: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001"/>
              <w:spacing w:after="120"/>
              <w:rPr>
                <w:b/>
                <w:lang w:eastAsia="zh-CN"/>
              </w:rPr>
            </w:pPr>
            <w:r>
              <w:rPr>
                <w:b/>
              </w:rPr>
              <w:t xml:space="preserve">Page </w:t>
            </w:r>
            <w:r>
              <w:rPr>
                <w:rFonts w:hint="eastAsia"/>
                <w:b/>
                <w:lang w:eastAsia="zh-CN"/>
              </w:rPr>
              <w:t>Name</w:t>
            </w:r>
            <w:r>
              <w:rPr>
                <w:b/>
              </w:rPr>
              <w:t xml:space="preserve">: </w:t>
            </w:r>
            <w:r>
              <w:rPr>
                <w:rFonts w:hint="eastAsia"/>
                <w:b/>
                <w:lang w:eastAsia="zh-CN"/>
              </w:rPr>
              <w:t>报到处理</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考生姓名</w:t>
            </w:r>
          </w:p>
        </w:tc>
        <w:tc>
          <w:tcPr>
            <w:tcW w:w="2045" w:type="dxa"/>
          </w:tcPr>
          <w:p w:rsidR="00E8785F" w:rsidRDefault="00740390">
            <w:pPr>
              <w:spacing w:after="120"/>
            </w:pPr>
            <w:r>
              <w:rPr>
                <w:rFonts w:hint="eastAsia"/>
              </w:rPr>
              <w:t>输入考生姓名的文本框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查询</w:t>
            </w:r>
          </w:p>
        </w:tc>
        <w:tc>
          <w:tcPr>
            <w:tcW w:w="2045" w:type="dxa"/>
          </w:tcPr>
          <w:p w:rsidR="00E8785F" w:rsidRDefault="00740390">
            <w:pPr>
              <w:spacing w:after="120"/>
            </w:pPr>
            <w:r>
              <w:rPr>
                <w:rFonts w:hint="eastAsia"/>
              </w:rPr>
              <w:t>查询考生信息和复审结果</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740390">
      <w:pPr>
        <w:pStyle w:val="3"/>
        <w:numPr>
          <w:ilvl w:val="2"/>
          <w:numId w:val="13"/>
        </w:numPr>
      </w:pPr>
      <w:bookmarkStart w:id="154" w:name="_Toc328333789"/>
      <w:bookmarkStart w:id="155" w:name="_Toc16474"/>
      <w:bookmarkStart w:id="156" w:name="_Toc8429"/>
      <w:r>
        <w:rPr>
          <w:rFonts w:hint="eastAsia"/>
        </w:rPr>
        <w:t>输出</w:t>
      </w:r>
      <w:bookmarkEnd w:id="154"/>
      <w:r>
        <w:rPr>
          <w:rFonts w:hint="eastAsia"/>
        </w:rPr>
        <w:t>报到学生信息</w:t>
      </w:r>
      <w:bookmarkEnd w:id="155"/>
      <w:bookmarkEnd w:id="156"/>
    </w:p>
    <w:p w:rsidR="00E8785F" w:rsidRDefault="00740390">
      <w:pPr>
        <w:pStyle w:val="4"/>
      </w:pPr>
      <w:r>
        <w:rPr>
          <w:rFonts w:hint="eastAsia"/>
        </w:rPr>
        <w:t>程序描述</w:t>
      </w:r>
    </w:p>
    <w:p w:rsidR="00E8785F" w:rsidRDefault="00E8785F"/>
    <w:p w:rsidR="00E8785F" w:rsidRDefault="00740390">
      <w:pPr>
        <w:autoSpaceDN w:val="0"/>
        <w:jc w:val="center"/>
        <w:rPr>
          <w:rFonts w:ascii="宋体" w:hAnsi="宋体"/>
          <w:sz w:val="24"/>
        </w:rPr>
      </w:pPr>
      <w:r>
        <w:rPr>
          <w:rFonts w:ascii="宋体" w:hAnsi="宋体"/>
          <w:sz w:val="24"/>
        </w:rPr>
        <w:pict>
          <v:shape id="图片框 1068" o:spid="_x0000_i1063" type="#_x0000_t75" style="width:241.5pt;height:334.5pt">
            <v:imagedata r:id="rId50" o:title=""/>
          </v:shape>
        </w:pict>
      </w:r>
    </w:p>
    <w:p w:rsidR="00E8785F" w:rsidRDefault="00740390">
      <w:pPr>
        <w:pStyle w:val="af"/>
        <w:spacing w:after="156"/>
      </w:pPr>
      <w:r>
        <w:rPr>
          <w:rFonts w:hint="eastAsia"/>
        </w:rPr>
        <w:lastRenderedPageBreak/>
        <w:t>图</w:t>
      </w:r>
      <w:r>
        <w:rPr>
          <w:rFonts w:hint="eastAsia"/>
        </w:rPr>
        <w:t xml:space="preserve">3.11.4 </w:t>
      </w:r>
      <w:r>
        <w:rPr>
          <w:rFonts w:hint="eastAsia"/>
        </w:rPr>
        <w:t>输出</w:t>
      </w:r>
      <w:r>
        <w:t>报到学生信息</w:t>
      </w:r>
      <w:r>
        <w:rPr>
          <w:rFonts w:hint="eastAsia"/>
        </w:rPr>
        <w:t>流程图</w:t>
      </w: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招生办老师输出报到的学生信息</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选择要输出的考生名单</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页面显示这些名单被选中</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点击“输出”</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输出报到的考生名单</w:t>
            </w:r>
          </w:p>
        </w:tc>
      </w:tr>
    </w:tbl>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001"/>
              <w:spacing w:after="120"/>
              <w:rPr>
                <w:b/>
                <w:lang w:eastAsia="zh-CN"/>
              </w:rPr>
            </w:pPr>
            <w:r>
              <w:rPr>
                <w:b/>
              </w:rPr>
              <w:t xml:space="preserve">Page </w:t>
            </w:r>
            <w:r>
              <w:rPr>
                <w:rFonts w:hint="eastAsia"/>
                <w:b/>
                <w:lang w:eastAsia="zh-CN"/>
              </w:rPr>
              <w:t>Name</w:t>
            </w:r>
            <w:r>
              <w:rPr>
                <w:b/>
              </w:rPr>
              <w:t xml:space="preserve">: </w:t>
            </w:r>
            <w:r>
              <w:rPr>
                <w:rFonts w:hint="eastAsia"/>
                <w:b/>
                <w:lang w:eastAsia="zh-CN"/>
              </w:rPr>
              <w:t>报到处理</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考生名单</w:t>
            </w:r>
          </w:p>
        </w:tc>
        <w:tc>
          <w:tcPr>
            <w:tcW w:w="2045" w:type="dxa"/>
          </w:tcPr>
          <w:p w:rsidR="00E8785F" w:rsidRDefault="00740390">
            <w:pPr>
              <w:spacing w:after="120"/>
            </w:pPr>
            <w:r>
              <w:rPr>
                <w:rFonts w:hint="eastAsia"/>
              </w:rPr>
              <w:t>选择需要输出的考生名单</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Selectbox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输出</w:t>
            </w:r>
          </w:p>
        </w:tc>
        <w:tc>
          <w:tcPr>
            <w:tcW w:w="2045" w:type="dxa"/>
          </w:tcPr>
          <w:p w:rsidR="00E8785F" w:rsidRDefault="00740390">
            <w:pPr>
              <w:spacing w:after="120"/>
            </w:pPr>
            <w:r>
              <w:rPr>
                <w:rFonts w:hint="eastAsia"/>
              </w:rPr>
              <w:t>输出报到的考生名单</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740390">
      <w:pPr>
        <w:spacing w:after="120"/>
        <w:jc w:val="center"/>
      </w:pPr>
      <w:r>
        <w:lastRenderedPageBreak/>
        <w:pict>
          <v:shape id="图片框 1069" o:spid="_x0000_i1064" type="#_x0000_t75" style="width:420pt;height:459.75pt">
            <v:imagedata r:id="rId51" o:title=""/>
          </v:shape>
        </w:pict>
      </w:r>
    </w:p>
    <w:p w:rsidR="00E8785F" w:rsidRDefault="00740390">
      <w:pPr>
        <w:spacing w:after="120"/>
        <w:jc w:val="center"/>
      </w:pPr>
      <w:r>
        <w:lastRenderedPageBreak/>
        <w:pict>
          <v:shape id="图片框 1070" o:spid="_x0000_i1065" type="#_x0000_t75" style="width:419.25pt;height:438.75pt">
            <v:imagedata r:id="rId52" o:title=""/>
          </v:shape>
        </w:pict>
      </w:r>
    </w:p>
    <w:p w:rsidR="00E8785F" w:rsidRDefault="00E8785F">
      <w:pPr>
        <w:pStyle w:val="14"/>
        <w:keepNext/>
        <w:keepLines/>
        <w:widowControl w:val="0"/>
        <w:numPr>
          <w:ilvl w:val="0"/>
          <w:numId w:val="14"/>
        </w:numPr>
        <w:spacing w:before="260" w:after="156"/>
        <w:ind w:firstLineChars="0"/>
        <w:jc w:val="both"/>
        <w:outlineLvl w:val="1"/>
        <w:rPr>
          <w:vanish/>
          <w:kern w:val="2"/>
        </w:rPr>
      </w:pPr>
    </w:p>
    <w:p w:rsidR="00E8785F" w:rsidRDefault="00E8785F">
      <w:pPr>
        <w:pStyle w:val="14"/>
        <w:keepNext/>
        <w:keepLines/>
        <w:widowControl w:val="0"/>
        <w:numPr>
          <w:ilvl w:val="0"/>
          <w:numId w:val="14"/>
        </w:numPr>
        <w:spacing w:before="260" w:after="156"/>
        <w:ind w:firstLineChars="0"/>
        <w:jc w:val="both"/>
        <w:outlineLvl w:val="1"/>
        <w:rPr>
          <w:vanish/>
          <w:kern w:val="2"/>
        </w:rPr>
      </w:pPr>
    </w:p>
    <w:p w:rsidR="00E8785F" w:rsidRDefault="00E8785F">
      <w:pPr>
        <w:pStyle w:val="14"/>
        <w:keepNext/>
        <w:keepLines/>
        <w:widowControl w:val="0"/>
        <w:numPr>
          <w:ilvl w:val="0"/>
          <w:numId w:val="14"/>
        </w:numPr>
        <w:spacing w:before="260" w:after="156"/>
        <w:ind w:firstLineChars="0"/>
        <w:jc w:val="both"/>
        <w:outlineLvl w:val="1"/>
        <w:rPr>
          <w:vanish/>
          <w:kern w:val="2"/>
        </w:rPr>
      </w:pPr>
    </w:p>
    <w:p w:rsidR="00E8785F" w:rsidRDefault="00E8785F">
      <w:pPr>
        <w:pStyle w:val="14"/>
        <w:keepNext/>
        <w:keepLines/>
        <w:widowControl w:val="0"/>
        <w:numPr>
          <w:ilvl w:val="1"/>
          <w:numId w:val="14"/>
        </w:numPr>
        <w:spacing w:before="260" w:after="156"/>
        <w:ind w:firstLineChars="0"/>
        <w:jc w:val="both"/>
        <w:outlineLvl w:val="1"/>
        <w:rPr>
          <w:vanish/>
          <w:kern w:val="2"/>
        </w:rPr>
      </w:pPr>
    </w:p>
    <w:p w:rsidR="00E8785F" w:rsidRDefault="00E8785F">
      <w:pPr>
        <w:pStyle w:val="14"/>
        <w:keepNext/>
        <w:keepLines/>
        <w:widowControl w:val="0"/>
        <w:numPr>
          <w:ilvl w:val="1"/>
          <w:numId w:val="14"/>
        </w:numPr>
        <w:spacing w:before="260" w:after="156"/>
        <w:ind w:firstLineChars="0"/>
        <w:jc w:val="both"/>
        <w:outlineLvl w:val="1"/>
        <w:rPr>
          <w:vanish/>
          <w:kern w:val="2"/>
        </w:rPr>
      </w:pPr>
    </w:p>
    <w:p w:rsidR="00E8785F" w:rsidRDefault="00E8785F">
      <w:pPr>
        <w:pStyle w:val="14"/>
        <w:keepNext/>
        <w:keepLines/>
        <w:widowControl w:val="0"/>
        <w:numPr>
          <w:ilvl w:val="1"/>
          <w:numId w:val="14"/>
        </w:numPr>
        <w:spacing w:before="260" w:after="156"/>
        <w:ind w:firstLineChars="0"/>
        <w:jc w:val="both"/>
        <w:outlineLvl w:val="1"/>
        <w:rPr>
          <w:vanish/>
          <w:kern w:val="2"/>
        </w:rPr>
      </w:pPr>
    </w:p>
    <w:p w:rsidR="00E8785F" w:rsidRDefault="00E8785F">
      <w:pPr>
        <w:pStyle w:val="14"/>
        <w:keepNext/>
        <w:keepLines/>
        <w:widowControl w:val="0"/>
        <w:numPr>
          <w:ilvl w:val="1"/>
          <w:numId w:val="14"/>
        </w:numPr>
        <w:spacing w:before="260" w:after="156"/>
        <w:ind w:firstLineChars="0"/>
        <w:jc w:val="both"/>
        <w:outlineLvl w:val="1"/>
        <w:rPr>
          <w:vanish/>
          <w:kern w:val="2"/>
        </w:rPr>
      </w:pPr>
    </w:p>
    <w:p w:rsidR="00E8785F" w:rsidRDefault="00E8785F">
      <w:pPr>
        <w:pStyle w:val="14"/>
        <w:keepNext/>
        <w:keepLines/>
        <w:widowControl w:val="0"/>
        <w:numPr>
          <w:ilvl w:val="1"/>
          <w:numId w:val="14"/>
        </w:numPr>
        <w:spacing w:before="260" w:after="156"/>
        <w:ind w:firstLineChars="0"/>
        <w:jc w:val="both"/>
        <w:outlineLvl w:val="1"/>
        <w:rPr>
          <w:vanish/>
          <w:kern w:val="2"/>
        </w:rPr>
      </w:pPr>
    </w:p>
    <w:p w:rsidR="00E8785F" w:rsidRDefault="00E8785F">
      <w:pPr>
        <w:pStyle w:val="14"/>
        <w:keepNext/>
        <w:keepLines/>
        <w:widowControl w:val="0"/>
        <w:numPr>
          <w:ilvl w:val="1"/>
          <w:numId w:val="14"/>
        </w:numPr>
        <w:spacing w:before="260" w:after="156"/>
        <w:ind w:firstLineChars="0"/>
        <w:jc w:val="both"/>
        <w:outlineLvl w:val="1"/>
        <w:rPr>
          <w:vanish/>
          <w:kern w:val="2"/>
        </w:rPr>
      </w:pPr>
    </w:p>
    <w:p w:rsidR="00E8785F" w:rsidRDefault="00E8785F">
      <w:pPr>
        <w:pStyle w:val="14"/>
        <w:keepNext/>
        <w:keepLines/>
        <w:widowControl w:val="0"/>
        <w:numPr>
          <w:ilvl w:val="1"/>
          <w:numId w:val="14"/>
        </w:numPr>
        <w:spacing w:before="260" w:after="156"/>
        <w:ind w:firstLineChars="0"/>
        <w:jc w:val="both"/>
        <w:outlineLvl w:val="1"/>
        <w:rPr>
          <w:vanish/>
          <w:kern w:val="2"/>
        </w:rPr>
      </w:pPr>
    </w:p>
    <w:p w:rsidR="00E8785F" w:rsidRDefault="00E8785F">
      <w:pPr>
        <w:pStyle w:val="14"/>
        <w:keepNext/>
        <w:keepLines/>
        <w:widowControl w:val="0"/>
        <w:numPr>
          <w:ilvl w:val="1"/>
          <w:numId w:val="14"/>
        </w:numPr>
        <w:spacing w:before="260" w:after="156"/>
        <w:ind w:firstLineChars="0"/>
        <w:jc w:val="both"/>
        <w:outlineLvl w:val="1"/>
        <w:rPr>
          <w:vanish/>
          <w:kern w:val="2"/>
        </w:rPr>
      </w:pPr>
    </w:p>
    <w:p w:rsidR="00E8785F" w:rsidRDefault="00E8785F">
      <w:pPr>
        <w:pStyle w:val="14"/>
        <w:keepNext/>
        <w:keepLines/>
        <w:widowControl w:val="0"/>
        <w:numPr>
          <w:ilvl w:val="1"/>
          <w:numId w:val="14"/>
        </w:numPr>
        <w:spacing w:before="260" w:after="156"/>
        <w:ind w:firstLineChars="0"/>
        <w:jc w:val="both"/>
        <w:outlineLvl w:val="1"/>
        <w:rPr>
          <w:vanish/>
          <w:kern w:val="2"/>
        </w:rPr>
      </w:pPr>
    </w:p>
    <w:p w:rsidR="00E8785F" w:rsidRDefault="00E8785F">
      <w:pPr>
        <w:pStyle w:val="14"/>
        <w:keepNext/>
        <w:keepLines/>
        <w:widowControl w:val="0"/>
        <w:numPr>
          <w:ilvl w:val="1"/>
          <w:numId w:val="14"/>
        </w:numPr>
        <w:spacing w:before="260" w:after="156"/>
        <w:ind w:firstLineChars="0"/>
        <w:jc w:val="both"/>
        <w:outlineLvl w:val="1"/>
        <w:rPr>
          <w:vanish/>
          <w:kern w:val="2"/>
        </w:rPr>
      </w:pPr>
    </w:p>
    <w:p w:rsidR="00E8785F" w:rsidRDefault="00E8785F">
      <w:pPr>
        <w:pStyle w:val="14"/>
        <w:keepNext/>
        <w:keepLines/>
        <w:widowControl w:val="0"/>
        <w:numPr>
          <w:ilvl w:val="1"/>
          <w:numId w:val="14"/>
        </w:numPr>
        <w:spacing w:before="260" w:after="156"/>
        <w:ind w:firstLineChars="0"/>
        <w:jc w:val="both"/>
        <w:outlineLvl w:val="1"/>
        <w:rPr>
          <w:vanish/>
          <w:kern w:val="2"/>
        </w:rPr>
      </w:pPr>
    </w:p>
    <w:p w:rsidR="00E8785F" w:rsidRDefault="00E8785F">
      <w:pPr>
        <w:pStyle w:val="14"/>
        <w:keepNext/>
        <w:numPr>
          <w:ilvl w:val="0"/>
          <w:numId w:val="1"/>
        </w:numPr>
        <w:spacing w:before="240" w:after="156"/>
        <w:ind w:firstLineChars="0"/>
        <w:outlineLvl w:val="0"/>
        <w:rPr>
          <w:rFonts w:cs="Arial"/>
          <w:b/>
          <w:bCs/>
          <w:vanish/>
          <w:kern w:val="32"/>
        </w:rPr>
      </w:pPr>
    </w:p>
    <w:p w:rsidR="00E8785F" w:rsidRDefault="00E8785F">
      <w:pPr>
        <w:pStyle w:val="14"/>
        <w:keepNext/>
        <w:numPr>
          <w:ilvl w:val="0"/>
          <w:numId w:val="1"/>
        </w:numPr>
        <w:spacing w:before="240" w:after="156"/>
        <w:ind w:firstLineChars="0"/>
        <w:outlineLvl w:val="0"/>
        <w:rPr>
          <w:rFonts w:cs="Arial"/>
          <w:b/>
          <w:bCs/>
          <w:vanish/>
          <w:kern w:val="32"/>
        </w:rPr>
      </w:pPr>
    </w:p>
    <w:p w:rsidR="00E8785F" w:rsidRDefault="00E8785F">
      <w:pPr>
        <w:pStyle w:val="14"/>
        <w:keepNext/>
        <w:numPr>
          <w:ilvl w:val="1"/>
          <w:numId w:val="1"/>
        </w:numPr>
        <w:tabs>
          <w:tab w:val="left" w:pos="432"/>
        </w:tabs>
        <w:spacing w:before="240" w:after="156"/>
        <w:ind w:firstLineChars="0"/>
        <w:outlineLvl w:val="0"/>
        <w:rPr>
          <w:rFonts w:cs="Arial"/>
          <w:b/>
          <w:bCs/>
          <w:vanish/>
          <w:kern w:val="32"/>
        </w:rPr>
      </w:pPr>
    </w:p>
    <w:p w:rsidR="00E8785F" w:rsidRDefault="00E8785F">
      <w:pPr>
        <w:pStyle w:val="14"/>
        <w:keepNext/>
        <w:numPr>
          <w:ilvl w:val="1"/>
          <w:numId w:val="1"/>
        </w:numPr>
        <w:tabs>
          <w:tab w:val="left" w:pos="432"/>
        </w:tabs>
        <w:spacing w:before="240" w:after="156"/>
        <w:ind w:firstLineChars="0"/>
        <w:outlineLvl w:val="0"/>
        <w:rPr>
          <w:rFonts w:cs="Arial"/>
          <w:b/>
          <w:bCs/>
          <w:vanish/>
          <w:kern w:val="32"/>
        </w:rPr>
      </w:pPr>
    </w:p>
    <w:p w:rsidR="00E8785F" w:rsidRDefault="00E8785F">
      <w:pPr>
        <w:pStyle w:val="14"/>
        <w:keepNext/>
        <w:numPr>
          <w:ilvl w:val="1"/>
          <w:numId w:val="1"/>
        </w:numPr>
        <w:tabs>
          <w:tab w:val="left" w:pos="432"/>
        </w:tabs>
        <w:spacing w:before="240" w:after="156"/>
        <w:ind w:firstLineChars="0"/>
        <w:outlineLvl w:val="0"/>
        <w:rPr>
          <w:rFonts w:cs="Arial"/>
          <w:b/>
          <w:bCs/>
          <w:vanish/>
          <w:kern w:val="32"/>
        </w:rPr>
      </w:pPr>
    </w:p>
    <w:p w:rsidR="00E8785F" w:rsidRDefault="00E8785F">
      <w:pPr>
        <w:pStyle w:val="14"/>
        <w:keepNext/>
        <w:numPr>
          <w:ilvl w:val="1"/>
          <w:numId w:val="1"/>
        </w:numPr>
        <w:tabs>
          <w:tab w:val="left" w:pos="432"/>
        </w:tabs>
        <w:spacing w:before="240" w:after="156"/>
        <w:ind w:firstLineChars="0"/>
        <w:outlineLvl w:val="0"/>
        <w:rPr>
          <w:rFonts w:cs="Arial"/>
          <w:b/>
          <w:bCs/>
          <w:vanish/>
          <w:kern w:val="32"/>
        </w:rPr>
      </w:pPr>
    </w:p>
    <w:p w:rsidR="00E8785F" w:rsidRDefault="00E8785F">
      <w:pPr>
        <w:pStyle w:val="14"/>
        <w:keepNext/>
        <w:numPr>
          <w:ilvl w:val="1"/>
          <w:numId w:val="1"/>
        </w:numPr>
        <w:tabs>
          <w:tab w:val="left" w:pos="432"/>
        </w:tabs>
        <w:spacing w:before="240" w:after="156"/>
        <w:ind w:firstLineChars="0"/>
        <w:outlineLvl w:val="0"/>
        <w:rPr>
          <w:rFonts w:cs="Arial"/>
          <w:b/>
          <w:bCs/>
          <w:vanish/>
          <w:kern w:val="32"/>
        </w:rPr>
      </w:pPr>
    </w:p>
    <w:p w:rsidR="00E8785F" w:rsidRDefault="00E8785F">
      <w:pPr>
        <w:pStyle w:val="14"/>
        <w:keepNext/>
        <w:numPr>
          <w:ilvl w:val="1"/>
          <w:numId w:val="1"/>
        </w:numPr>
        <w:tabs>
          <w:tab w:val="left" w:pos="432"/>
        </w:tabs>
        <w:spacing w:before="240" w:after="156"/>
        <w:ind w:firstLineChars="0"/>
        <w:outlineLvl w:val="0"/>
        <w:rPr>
          <w:rFonts w:cs="Arial"/>
          <w:b/>
          <w:bCs/>
          <w:vanish/>
          <w:kern w:val="32"/>
        </w:rPr>
      </w:pPr>
    </w:p>
    <w:p w:rsidR="00E8785F" w:rsidRDefault="00E8785F">
      <w:pPr>
        <w:pStyle w:val="14"/>
        <w:keepNext/>
        <w:numPr>
          <w:ilvl w:val="1"/>
          <w:numId w:val="1"/>
        </w:numPr>
        <w:tabs>
          <w:tab w:val="left" w:pos="432"/>
        </w:tabs>
        <w:spacing w:before="240" w:after="156"/>
        <w:ind w:firstLineChars="0"/>
        <w:outlineLvl w:val="0"/>
        <w:rPr>
          <w:rFonts w:cs="Arial"/>
          <w:b/>
          <w:bCs/>
          <w:vanish/>
          <w:kern w:val="32"/>
        </w:rPr>
      </w:pPr>
    </w:p>
    <w:p w:rsidR="00E8785F" w:rsidRDefault="00E8785F">
      <w:pPr>
        <w:pStyle w:val="14"/>
        <w:keepNext/>
        <w:numPr>
          <w:ilvl w:val="1"/>
          <w:numId w:val="1"/>
        </w:numPr>
        <w:tabs>
          <w:tab w:val="left" w:pos="432"/>
        </w:tabs>
        <w:spacing w:before="240" w:after="156"/>
        <w:ind w:firstLineChars="0"/>
        <w:outlineLvl w:val="0"/>
        <w:rPr>
          <w:rFonts w:cs="Arial"/>
          <w:b/>
          <w:bCs/>
          <w:vanish/>
          <w:kern w:val="32"/>
        </w:rPr>
      </w:pPr>
    </w:p>
    <w:p w:rsidR="00E8785F" w:rsidRDefault="00E8785F">
      <w:pPr>
        <w:pStyle w:val="14"/>
        <w:keepNext/>
        <w:numPr>
          <w:ilvl w:val="1"/>
          <w:numId w:val="1"/>
        </w:numPr>
        <w:tabs>
          <w:tab w:val="left" w:pos="432"/>
        </w:tabs>
        <w:spacing w:before="240" w:after="156"/>
        <w:ind w:firstLineChars="0"/>
        <w:outlineLvl w:val="0"/>
        <w:rPr>
          <w:rFonts w:cs="Arial"/>
          <w:b/>
          <w:bCs/>
          <w:vanish/>
          <w:kern w:val="32"/>
        </w:rPr>
      </w:pPr>
    </w:p>
    <w:p w:rsidR="00E8785F" w:rsidRDefault="00E8785F">
      <w:pPr>
        <w:pStyle w:val="14"/>
        <w:keepNext/>
        <w:numPr>
          <w:ilvl w:val="1"/>
          <w:numId w:val="1"/>
        </w:numPr>
        <w:tabs>
          <w:tab w:val="left" w:pos="432"/>
        </w:tabs>
        <w:spacing w:before="240" w:after="156"/>
        <w:ind w:firstLineChars="0"/>
        <w:outlineLvl w:val="0"/>
        <w:rPr>
          <w:rFonts w:cs="Arial"/>
          <w:b/>
          <w:bCs/>
          <w:vanish/>
          <w:kern w:val="32"/>
        </w:rPr>
      </w:pPr>
    </w:p>
    <w:p w:rsidR="00E8785F" w:rsidRDefault="00E8785F">
      <w:pPr>
        <w:pStyle w:val="14"/>
        <w:keepNext/>
        <w:numPr>
          <w:ilvl w:val="1"/>
          <w:numId w:val="1"/>
        </w:numPr>
        <w:tabs>
          <w:tab w:val="left" w:pos="432"/>
        </w:tabs>
        <w:spacing w:before="240" w:after="156"/>
        <w:ind w:firstLineChars="0"/>
        <w:outlineLvl w:val="0"/>
        <w:rPr>
          <w:rFonts w:cs="Arial"/>
          <w:b/>
          <w:bCs/>
          <w:vanish/>
          <w:kern w:val="32"/>
        </w:rPr>
      </w:pPr>
    </w:p>
    <w:p w:rsidR="00E8785F" w:rsidRDefault="00740390">
      <w:pPr>
        <w:pStyle w:val="2"/>
        <w:tabs>
          <w:tab w:val="clear" w:pos="576"/>
          <w:tab w:val="left" w:pos="567"/>
        </w:tabs>
      </w:pPr>
      <w:r>
        <w:rPr>
          <w:rFonts w:ascii="Times New Roman" w:hAnsi="Times New Roman"/>
          <w:sz w:val="21"/>
          <w:szCs w:val="24"/>
        </w:rPr>
        <w:br w:type="page"/>
      </w:r>
      <w:bookmarkStart w:id="157" w:name="_Toc20095"/>
      <w:bookmarkStart w:id="158" w:name="_Toc28206"/>
      <w:bookmarkStart w:id="159" w:name="_Toc18762"/>
      <w:r>
        <w:rPr>
          <w:rFonts w:hint="eastAsia"/>
        </w:rPr>
        <w:lastRenderedPageBreak/>
        <w:t>附</w:t>
      </w:r>
      <w:r>
        <w:t>带信息管理</w:t>
      </w:r>
      <w:bookmarkEnd w:id="157"/>
      <w:r>
        <w:rPr>
          <w:rFonts w:hint="eastAsia"/>
        </w:rPr>
        <w:t>模块</w:t>
      </w:r>
      <w:bookmarkEnd w:id="158"/>
    </w:p>
    <w:p w:rsidR="00E8785F" w:rsidRDefault="00740390">
      <w:pPr>
        <w:pStyle w:val="3"/>
        <w:numPr>
          <w:ilvl w:val="2"/>
          <w:numId w:val="0"/>
        </w:numPr>
        <w:ind w:left="709" w:hanging="709"/>
      </w:pPr>
      <w:bookmarkStart w:id="160" w:name="_Toc9964"/>
      <w:bookmarkStart w:id="161" w:name="_Toc25995"/>
      <w:r>
        <w:rPr>
          <w:rFonts w:hint="eastAsia"/>
        </w:rPr>
        <w:t>模块</w:t>
      </w:r>
      <w:r>
        <w:t>描述</w:t>
      </w:r>
      <w:bookmarkEnd w:id="160"/>
      <w:bookmarkEnd w:id="161"/>
    </w:p>
    <w:p w:rsidR="00E8785F" w:rsidRDefault="00740390">
      <w:pPr>
        <w:widowControl/>
        <w:numPr>
          <w:ilvl w:val="0"/>
          <w:numId w:val="15"/>
        </w:numPr>
        <w:spacing w:after="120"/>
        <w:jc w:val="left"/>
      </w:pPr>
      <w:r>
        <w:rPr>
          <w:rFonts w:hint="eastAsia"/>
        </w:rPr>
        <w:t>系统</w:t>
      </w:r>
      <w:r>
        <w:t>管理员可以</w:t>
      </w:r>
      <w:r>
        <w:rPr>
          <w:rFonts w:hint="eastAsia"/>
        </w:rPr>
        <w:t>查看</w:t>
      </w:r>
      <w:r>
        <w:t>、修改、</w:t>
      </w:r>
      <w:r>
        <w:rPr>
          <w:rFonts w:hint="eastAsia"/>
        </w:rPr>
        <w:t>增加</w:t>
      </w:r>
      <w:r>
        <w:t>、删除创新基地项目组的数据</w:t>
      </w:r>
      <w:r>
        <w:rPr>
          <w:rFonts w:hint="eastAsia"/>
        </w:rPr>
        <w:t>内容</w:t>
      </w:r>
      <w:r>
        <w:t>。</w:t>
      </w:r>
    </w:p>
    <w:p w:rsidR="00E8785F" w:rsidRDefault="00740390">
      <w:pPr>
        <w:widowControl/>
        <w:numPr>
          <w:ilvl w:val="0"/>
          <w:numId w:val="15"/>
        </w:numPr>
        <w:spacing w:after="120"/>
        <w:jc w:val="left"/>
      </w:pPr>
      <w:r>
        <w:rPr>
          <w:rFonts w:hint="eastAsia"/>
        </w:rPr>
        <w:t>系统</w:t>
      </w:r>
      <w:r>
        <w:t>管理员可以</w:t>
      </w:r>
      <w:r>
        <w:rPr>
          <w:rFonts w:hint="eastAsia"/>
        </w:rPr>
        <w:t>查看</w:t>
      </w:r>
      <w:r>
        <w:t>、修改、增加、删除专业的基础数据信息。</w:t>
      </w:r>
    </w:p>
    <w:p w:rsidR="00E8785F" w:rsidRDefault="00740390">
      <w:pPr>
        <w:widowControl/>
        <w:numPr>
          <w:ilvl w:val="0"/>
          <w:numId w:val="15"/>
        </w:numPr>
        <w:spacing w:after="120"/>
        <w:jc w:val="left"/>
      </w:pPr>
      <w:r>
        <w:rPr>
          <w:rFonts w:hint="eastAsia"/>
        </w:rPr>
        <w:t>系统</w:t>
      </w:r>
      <w:r>
        <w:t>管理</w:t>
      </w:r>
      <w:r>
        <w:rPr>
          <w:rFonts w:hint="eastAsia"/>
        </w:rPr>
        <w:t>员</w:t>
      </w:r>
      <w:r>
        <w:t>可以查看、修改、增加、删除</w:t>
      </w:r>
      <w:r>
        <w:rPr>
          <w:rFonts w:hint="eastAsia"/>
        </w:rPr>
        <w:t>系统</w:t>
      </w:r>
      <w:r>
        <w:t>中的文档。</w:t>
      </w:r>
    </w:p>
    <w:p w:rsidR="00E8785F" w:rsidRDefault="00740390">
      <w:pPr>
        <w:pStyle w:val="3"/>
      </w:pPr>
      <w:bookmarkStart w:id="162" w:name="_Toc12320"/>
      <w:bookmarkStart w:id="163" w:name="_Ref361386671"/>
      <w:bookmarkStart w:id="164" w:name="_Toc15795"/>
      <w:r>
        <w:rPr>
          <w:rFonts w:hint="eastAsia"/>
        </w:rPr>
        <w:t>项目组</w:t>
      </w:r>
      <w:r>
        <w:t>管理</w:t>
      </w:r>
      <w:bookmarkEnd w:id="162"/>
      <w:bookmarkEnd w:id="163"/>
      <w:bookmarkEnd w:id="164"/>
    </w:p>
    <w:p w:rsidR="00E8785F" w:rsidRDefault="00740390">
      <w:pPr>
        <w:pStyle w:val="4"/>
      </w:pPr>
      <w:r>
        <w:rPr>
          <w:rFonts w:hint="eastAsia"/>
        </w:rPr>
        <w:t>程序描述</w:t>
      </w:r>
    </w:p>
    <w:p w:rsidR="00E8785F" w:rsidRDefault="00E8785F"/>
    <w:p w:rsidR="00E8785F" w:rsidRDefault="00740390">
      <w:pPr>
        <w:pStyle w:val="4"/>
      </w:pPr>
      <w:r>
        <w:rPr>
          <w:rFonts w:hint="eastAsia"/>
        </w:rPr>
        <w:t>项目管理流程图</w:t>
      </w:r>
    </w:p>
    <w:p w:rsidR="00E8785F" w:rsidRDefault="00740390">
      <w:pPr>
        <w:spacing w:after="120"/>
        <w:jc w:val="center"/>
        <w:rPr>
          <w:rFonts w:ascii="宋体" w:hAnsi="宋体" w:cs="宋体"/>
          <w:sz w:val="24"/>
        </w:rPr>
      </w:pPr>
      <w:r>
        <w:rPr>
          <w:rFonts w:ascii="宋体" w:hAnsi="宋体" w:cs="宋体"/>
          <w:sz w:val="24"/>
        </w:rPr>
        <w:pict>
          <v:shape id="图片框 1071" o:spid="_x0000_i1066" type="#_x0000_t75" style="width:310.5pt;height:356.25pt">
            <v:imagedata r:id="rId53" o:title=""/>
          </v:shape>
        </w:pict>
      </w:r>
    </w:p>
    <w:p w:rsidR="00E8785F" w:rsidRDefault="00740390">
      <w:pPr>
        <w:jc w:val="center"/>
      </w:pPr>
      <w:r>
        <w:rPr>
          <w:rFonts w:ascii="黑体" w:eastAsia="黑体" w:hAnsi="黑体" w:hint="eastAsia"/>
          <w:sz w:val="18"/>
          <w:szCs w:val="18"/>
        </w:rPr>
        <w:t>图3.3.1.管理项目组</w:t>
      </w: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6"/>
        <w:gridCol w:w="3373"/>
        <w:gridCol w:w="4443"/>
      </w:tblGrid>
      <w:tr w:rsidR="00E8785F">
        <w:tblPrEx>
          <w:tblCellMar>
            <w:top w:w="0" w:type="dxa"/>
            <w:bottom w:w="0" w:type="dxa"/>
          </w:tblCellMar>
        </w:tblPrEx>
        <w:trPr>
          <w:cantSplit/>
          <w:tblHeader/>
          <w:jc w:val="center"/>
        </w:trPr>
        <w:tc>
          <w:tcPr>
            <w:tcW w:w="8662" w:type="dxa"/>
            <w:gridSpan w:val="3"/>
            <w:shd w:val="pct20" w:color="auto" w:fill="auto"/>
          </w:tcPr>
          <w:p w:rsidR="00E8785F" w:rsidRDefault="00740390">
            <w:pPr>
              <w:rPr>
                <w:b/>
              </w:rPr>
            </w:pPr>
            <w:r>
              <w:rPr>
                <w:b/>
              </w:rPr>
              <w:t>Primary Flow:</w:t>
            </w:r>
            <w:r>
              <w:rPr>
                <w:rFonts w:hint="eastAsia"/>
                <w:b/>
              </w:rPr>
              <w:t>查看</w:t>
            </w:r>
            <w:r>
              <w:rPr>
                <w:b/>
              </w:rPr>
              <w:t>项目组列表</w:t>
            </w:r>
          </w:p>
        </w:tc>
      </w:tr>
      <w:tr w:rsidR="00E8785F">
        <w:tblPrEx>
          <w:tblCellMar>
            <w:top w:w="0" w:type="dxa"/>
            <w:bottom w:w="0" w:type="dxa"/>
          </w:tblCellMar>
        </w:tblPrEx>
        <w:trPr>
          <w:cantSplit/>
          <w:tblHeader/>
          <w:jc w:val="center"/>
        </w:trPr>
        <w:tc>
          <w:tcPr>
            <w:tcW w:w="846" w:type="dxa"/>
          </w:tcPr>
          <w:p w:rsidR="00E8785F" w:rsidRDefault="00740390">
            <w:pPr>
              <w:jc w:val="center"/>
              <w:rPr>
                <w:b/>
              </w:rPr>
            </w:pPr>
            <w:r>
              <w:rPr>
                <w:b/>
              </w:rPr>
              <w:t>Step</w:t>
            </w:r>
          </w:p>
        </w:tc>
        <w:tc>
          <w:tcPr>
            <w:tcW w:w="337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846" w:type="dxa"/>
          </w:tcPr>
          <w:p w:rsidR="00E8785F" w:rsidRDefault="00740390">
            <w:r>
              <w:rPr>
                <w:rFonts w:hint="eastAsia"/>
              </w:rPr>
              <w:t>1</w:t>
            </w:r>
          </w:p>
        </w:tc>
        <w:tc>
          <w:tcPr>
            <w:tcW w:w="3373" w:type="dxa"/>
          </w:tcPr>
          <w:p w:rsidR="00E8785F" w:rsidRDefault="00740390">
            <w:r>
              <w:rPr>
                <w:rFonts w:hint="eastAsia"/>
              </w:rPr>
              <w:t>点击</w:t>
            </w:r>
            <w:r>
              <w:t>项目组列表中的项</w:t>
            </w:r>
          </w:p>
        </w:tc>
        <w:tc>
          <w:tcPr>
            <w:tcW w:w="4443" w:type="dxa"/>
          </w:tcPr>
          <w:p w:rsidR="00E8785F" w:rsidRDefault="00740390">
            <w:pPr>
              <w:rPr>
                <w:color w:val="000000"/>
              </w:rPr>
            </w:pPr>
            <w:r>
              <w:rPr>
                <w:rFonts w:hint="eastAsia"/>
                <w:color w:val="000000"/>
              </w:rPr>
              <w:t>弹出窗口</w:t>
            </w:r>
            <w:r>
              <w:rPr>
                <w:color w:val="000000"/>
              </w:rPr>
              <w:t>显示项目</w:t>
            </w:r>
            <w:r>
              <w:rPr>
                <w:rFonts w:hint="eastAsia"/>
                <w:color w:val="000000"/>
              </w:rPr>
              <w:t>组</w:t>
            </w:r>
            <w:r>
              <w:rPr>
                <w:color w:val="000000"/>
              </w:rPr>
              <w:t>详细信息</w:t>
            </w:r>
          </w:p>
        </w:tc>
      </w:tr>
    </w:tbl>
    <w:p w:rsidR="00E8785F" w:rsidRDefault="00E8785F">
      <w:pPr>
        <w:spacing w:after="120"/>
      </w:pP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04"/>
        <w:gridCol w:w="3515"/>
        <w:gridCol w:w="4443"/>
      </w:tblGrid>
      <w:tr w:rsidR="00E8785F">
        <w:tblPrEx>
          <w:tblCellMar>
            <w:top w:w="0" w:type="dxa"/>
            <w:bottom w:w="0" w:type="dxa"/>
          </w:tblCellMar>
        </w:tblPrEx>
        <w:trPr>
          <w:cantSplit/>
          <w:tblHeader/>
          <w:jc w:val="center"/>
        </w:trPr>
        <w:tc>
          <w:tcPr>
            <w:tcW w:w="8662" w:type="dxa"/>
            <w:gridSpan w:val="3"/>
            <w:shd w:val="pct20" w:color="auto" w:fill="auto"/>
          </w:tcPr>
          <w:p w:rsidR="00E8785F" w:rsidRDefault="00740390">
            <w:pPr>
              <w:rPr>
                <w:b/>
              </w:rPr>
            </w:pPr>
            <w:r>
              <w:rPr>
                <w:b/>
              </w:rPr>
              <w:lastRenderedPageBreak/>
              <w:t>Alternate Flow1:</w:t>
            </w:r>
            <w:r>
              <w:rPr>
                <w:rFonts w:hint="eastAsia"/>
                <w:b/>
              </w:rPr>
              <w:t>删除</w:t>
            </w:r>
            <w:r>
              <w:rPr>
                <w:b/>
              </w:rPr>
              <w:t>项目组</w:t>
            </w:r>
          </w:p>
        </w:tc>
      </w:tr>
      <w:tr w:rsidR="00E8785F">
        <w:tblPrEx>
          <w:tblCellMar>
            <w:top w:w="0" w:type="dxa"/>
            <w:bottom w:w="0" w:type="dxa"/>
          </w:tblCellMar>
        </w:tblPrEx>
        <w:trPr>
          <w:cantSplit/>
          <w:tblHeader/>
          <w:jc w:val="center"/>
        </w:trPr>
        <w:tc>
          <w:tcPr>
            <w:tcW w:w="704" w:type="dxa"/>
          </w:tcPr>
          <w:p w:rsidR="00E8785F" w:rsidRDefault="00740390">
            <w:pPr>
              <w:jc w:val="center"/>
              <w:rPr>
                <w:b/>
              </w:rPr>
            </w:pPr>
            <w:r>
              <w:rPr>
                <w:b/>
              </w:rPr>
              <w:t>Step</w:t>
            </w:r>
          </w:p>
        </w:tc>
        <w:tc>
          <w:tcPr>
            <w:tcW w:w="3515"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16"/>
              </w:numPr>
              <w:jc w:val="left"/>
            </w:pPr>
          </w:p>
        </w:tc>
        <w:tc>
          <w:tcPr>
            <w:tcW w:w="3515" w:type="dxa"/>
          </w:tcPr>
          <w:p w:rsidR="00E8785F" w:rsidRDefault="00740390">
            <w:r>
              <w:rPr>
                <w:rFonts w:hint="eastAsia"/>
              </w:rPr>
              <w:t>点击项目</w:t>
            </w:r>
            <w:r>
              <w:t>组列表项后的删除</w:t>
            </w:r>
            <w:r>
              <w:rPr>
                <w:rFonts w:hint="eastAsia"/>
              </w:rPr>
              <w:t>按钮</w:t>
            </w:r>
          </w:p>
        </w:tc>
        <w:tc>
          <w:tcPr>
            <w:tcW w:w="4443" w:type="dxa"/>
          </w:tcPr>
          <w:p w:rsidR="00E8785F" w:rsidRDefault="00740390">
            <w:pPr>
              <w:rPr>
                <w:color w:val="000000"/>
              </w:rPr>
            </w:pPr>
            <w:r>
              <w:rPr>
                <w:rFonts w:hint="eastAsia"/>
                <w:color w:val="000000"/>
              </w:rPr>
              <w:t>弹出</w:t>
            </w:r>
            <w:r>
              <w:rPr>
                <w:color w:val="000000"/>
              </w:rPr>
              <w:t>确认删除对话框</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16"/>
              </w:numPr>
              <w:jc w:val="left"/>
            </w:pPr>
          </w:p>
        </w:tc>
        <w:tc>
          <w:tcPr>
            <w:tcW w:w="3515" w:type="dxa"/>
          </w:tcPr>
          <w:p w:rsidR="00E8785F" w:rsidRDefault="00740390">
            <w:r>
              <w:rPr>
                <w:rFonts w:hint="eastAsia"/>
              </w:rPr>
              <w:t>点击“</w:t>
            </w:r>
            <w:r>
              <w:t>确认按钮</w:t>
            </w:r>
          </w:p>
        </w:tc>
        <w:tc>
          <w:tcPr>
            <w:tcW w:w="4443" w:type="dxa"/>
          </w:tcPr>
          <w:p w:rsidR="00E8785F" w:rsidRDefault="00740390">
            <w:pPr>
              <w:rPr>
                <w:color w:val="000000"/>
              </w:rPr>
            </w:pPr>
            <w:r>
              <w:rPr>
                <w:rFonts w:hint="eastAsia"/>
                <w:color w:val="000000"/>
              </w:rPr>
              <w:t>删除对应</w:t>
            </w:r>
            <w:r>
              <w:rPr>
                <w:color w:val="000000"/>
              </w:rPr>
              <w:t>的项目并刷新列表</w:t>
            </w:r>
          </w:p>
        </w:tc>
      </w:tr>
    </w:tbl>
    <w:p w:rsidR="00E8785F" w:rsidRDefault="00E8785F">
      <w:pPr>
        <w:spacing w:after="120"/>
      </w:pP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04"/>
        <w:gridCol w:w="3515"/>
        <w:gridCol w:w="4443"/>
      </w:tblGrid>
      <w:tr w:rsidR="00E8785F">
        <w:tblPrEx>
          <w:tblCellMar>
            <w:top w:w="0" w:type="dxa"/>
            <w:bottom w:w="0" w:type="dxa"/>
          </w:tblCellMar>
        </w:tblPrEx>
        <w:trPr>
          <w:cantSplit/>
          <w:tblHeader/>
          <w:jc w:val="center"/>
        </w:trPr>
        <w:tc>
          <w:tcPr>
            <w:tcW w:w="8662" w:type="dxa"/>
            <w:gridSpan w:val="3"/>
            <w:shd w:val="pct20" w:color="auto" w:fill="auto"/>
          </w:tcPr>
          <w:p w:rsidR="00E8785F" w:rsidRDefault="00740390">
            <w:pPr>
              <w:rPr>
                <w:b/>
              </w:rPr>
            </w:pPr>
            <w:r>
              <w:rPr>
                <w:b/>
              </w:rPr>
              <w:t>Alternate Flow2:</w:t>
            </w:r>
            <w:r>
              <w:rPr>
                <w:rFonts w:hint="eastAsia"/>
                <w:b/>
              </w:rPr>
              <w:t>取消删除</w:t>
            </w:r>
            <w:r>
              <w:rPr>
                <w:b/>
              </w:rPr>
              <w:t>项目组</w:t>
            </w:r>
          </w:p>
        </w:tc>
      </w:tr>
      <w:tr w:rsidR="00E8785F">
        <w:tblPrEx>
          <w:tblCellMar>
            <w:top w:w="0" w:type="dxa"/>
            <w:bottom w:w="0" w:type="dxa"/>
          </w:tblCellMar>
        </w:tblPrEx>
        <w:trPr>
          <w:cantSplit/>
          <w:tblHeader/>
          <w:jc w:val="center"/>
        </w:trPr>
        <w:tc>
          <w:tcPr>
            <w:tcW w:w="704" w:type="dxa"/>
          </w:tcPr>
          <w:p w:rsidR="00E8785F" w:rsidRDefault="00740390">
            <w:pPr>
              <w:jc w:val="center"/>
              <w:rPr>
                <w:b/>
              </w:rPr>
            </w:pPr>
            <w:r>
              <w:rPr>
                <w:b/>
              </w:rPr>
              <w:t>Step</w:t>
            </w:r>
          </w:p>
        </w:tc>
        <w:tc>
          <w:tcPr>
            <w:tcW w:w="3515"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17"/>
              </w:numPr>
              <w:jc w:val="left"/>
            </w:pPr>
          </w:p>
        </w:tc>
        <w:tc>
          <w:tcPr>
            <w:tcW w:w="3515" w:type="dxa"/>
          </w:tcPr>
          <w:p w:rsidR="00E8785F" w:rsidRDefault="00740390">
            <w:r>
              <w:rPr>
                <w:rFonts w:hint="eastAsia"/>
              </w:rPr>
              <w:t>点击项目</w:t>
            </w:r>
            <w:r>
              <w:t>组列表项后的删除</w:t>
            </w:r>
            <w:r>
              <w:rPr>
                <w:rFonts w:hint="eastAsia"/>
              </w:rPr>
              <w:t>按钮</w:t>
            </w:r>
          </w:p>
        </w:tc>
        <w:tc>
          <w:tcPr>
            <w:tcW w:w="4443" w:type="dxa"/>
          </w:tcPr>
          <w:p w:rsidR="00E8785F" w:rsidRDefault="00740390">
            <w:pPr>
              <w:rPr>
                <w:color w:val="000000"/>
              </w:rPr>
            </w:pPr>
            <w:r>
              <w:rPr>
                <w:rFonts w:hint="eastAsia"/>
                <w:color w:val="000000"/>
              </w:rPr>
              <w:t>弹出</w:t>
            </w:r>
            <w:r>
              <w:rPr>
                <w:color w:val="000000"/>
              </w:rPr>
              <w:t>确认删除对话框</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17"/>
              </w:numPr>
              <w:jc w:val="left"/>
            </w:pPr>
          </w:p>
        </w:tc>
        <w:tc>
          <w:tcPr>
            <w:tcW w:w="3515" w:type="dxa"/>
          </w:tcPr>
          <w:p w:rsidR="00E8785F" w:rsidRDefault="00740390">
            <w:r>
              <w:rPr>
                <w:rFonts w:hint="eastAsia"/>
              </w:rPr>
              <w:t>点击“取消”</w:t>
            </w:r>
            <w:r>
              <w:t>按钮</w:t>
            </w:r>
          </w:p>
        </w:tc>
        <w:tc>
          <w:tcPr>
            <w:tcW w:w="4443" w:type="dxa"/>
          </w:tcPr>
          <w:p w:rsidR="00E8785F" w:rsidRDefault="00740390">
            <w:pPr>
              <w:rPr>
                <w:color w:val="000000"/>
              </w:rPr>
            </w:pPr>
            <w:r>
              <w:rPr>
                <w:rFonts w:hint="eastAsia"/>
                <w:color w:val="000000"/>
              </w:rPr>
              <w:t>关闭对话框</w:t>
            </w:r>
            <w:r>
              <w:rPr>
                <w:color w:val="000000"/>
              </w:rPr>
              <w:t>取消删除</w:t>
            </w:r>
          </w:p>
        </w:tc>
      </w:tr>
    </w:tbl>
    <w:p w:rsidR="00E8785F" w:rsidRDefault="00E8785F">
      <w:pPr>
        <w:spacing w:after="120"/>
      </w:pP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6"/>
        <w:gridCol w:w="3373"/>
        <w:gridCol w:w="4443"/>
      </w:tblGrid>
      <w:tr w:rsidR="00E8785F">
        <w:tblPrEx>
          <w:tblCellMar>
            <w:top w:w="0" w:type="dxa"/>
            <w:bottom w:w="0" w:type="dxa"/>
          </w:tblCellMar>
        </w:tblPrEx>
        <w:trPr>
          <w:cantSplit/>
          <w:tblHeader/>
          <w:jc w:val="center"/>
        </w:trPr>
        <w:tc>
          <w:tcPr>
            <w:tcW w:w="8662" w:type="dxa"/>
            <w:gridSpan w:val="3"/>
            <w:shd w:val="pct20" w:color="auto" w:fill="auto"/>
          </w:tcPr>
          <w:p w:rsidR="00E8785F" w:rsidRDefault="00740390">
            <w:pPr>
              <w:rPr>
                <w:b/>
              </w:rPr>
            </w:pPr>
            <w:r>
              <w:rPr>
                <w:b/>
              </w:rPr>
              <w:t>Alternate Flow3:</w:t>
            </w:r>
            <w:r>
              <w:rPr>
                <w:rFonts w:hint="eastAsia"/>
                <w:b/>
              </w:rPr>
              <w:t>新增</w:t>
            </w:r>
            <w:r>
              <w:rPr>
                <w:b/>
              </w:rPr>
              <w:t>项目组</w:t>
            </w:r>
          </w:p>
        </w:tc>
      </w:tr>
      <w:tr w:rsidR="00E8785F">
        <w:tblPrEx>
          <w:tblCellMar>
            <w:top w:w="0" w:type="dxa"/>
            <w:bottom w:w="0" w:type="dxa"/>
          </w:tblCellMar>
        </w:tblPrEx>
        <w:trPr>
          <w:cantSplit/>
          <w:tblHeader/>
          <w:jc w:val="center"/>
        </w:trPr>
        <w:tc>
          <w:tcPr>
            <w:tcW w:w="846" w:type="dxa"/>
          </w:tcPr>
          <w:p w:rsidR="00E8785F" w:rsidRDefault="00740390">
            <w:pPr>
              <w:jc w:val="center"/>
              <w:rPr>
                <w:b/>
              </w:rPr>
            </w:pPr>
            <w:r>
              <w:rPr>
                <w:b/>
              </w:rPr>
              <w:t>Step</w:t>
            </w:r>
          </w:p>
        </w:tc>
        <w:tc>
          <w:tcPr>
            <w:tcW w:w="337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18"/>
              </w:numPr>
              <w:jc w:val="left"/>
            </w:pPr>
          </w:p>
        </w:tc>
        <w:tc>
          <w:tcPr>
            <w:tcW w:w="3373" w:type="dxa"/>
          </w:tcPr>
          <w:p w:rsidR="00E8785F" w:rsidRDefault="00740390">
            <w:r>
              <w:rPr>
                <w:rFonts w:hint="eastAsia"/>
              </w:rPr>
              <w:t>点击“添加”</w:t>
            </w:r>
            <w:r>
              <w:t>按钮</w:t>
            </w:r>
          </w:p>
        </w:tc>
        <w:tc>
          <w:tcPr>
            <w:tcW w:w="4443" w:type="dxa"/>
          </w:tcPr>
          <w:p w:rsidR="00E8785F" w:rsidRDefault="00740390">
            <w:pPr>
              <w:rPr>
                <w:color w:val="000000"/>
              </w:rPr>
            </w:pPr>
            <w:r>
              <w:rPr>
                <w:rFonts w:hint="eastAsia"/>
                <w:color w:val="000000"/>
              </w:rPr>
              <w:t>弹出新增</w:t>
            </w:r>
            <w:r>
              <w:rPr>
                <w:color w:val="000000"/>
              </w:rPr>
              <w:t>项目对话框</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18"/>
              </w:numPr>
              <w:jc w:val="left"/>
            </w:pPr>
          </w:p>
        </w:tc>
        <w:tc>
          <w:tcPr>
            <w:tcW w:w="3373" w:type="dxa"/>
          </w:tcPr>
          <w:p w:rsidR="00E8785F" w:rsidRDefault="00740390">
            <w:r>
              <w:rPr>
                <w:rFonts w:hint="eastAsia"/>
              </w:rPr>
              <w:t>输入“</w:t>
            </w:r>
            <w:r>
              <w:t>项目组编号</w:t>
            </w:r>
            <w:r>
              <w:t>”</w:t>
            </w:r>
          </w:p>
        </w:tc>
        <w:tc>
          <w:tcPr>
            <w:tcW w:w="4443" w:type="dxa"/>
          </w:tcPr>
          <w:p w:rsidR="00E8785F" w:rsidRDefault="00740390">
            <w:pPr>
              <w:rPr>
                <w:color w:val="000000"/>
              </w:rPr>
            </w:pPr>
            <w:r>
              <w:rPr>
                <w:rFonts w:hint="eastAsia"/>
                <w:color w:val="000000"/>
              </w:rPr>
              <w:t>显示</w:t>
            </w:r>
            <w:r>
              <w:rPr>
                <w:color w:val="000000"/>
              </w:rPr>
              <w:t>项目组编号</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18"/>
              </w:numPr>
              <w:jc w:val="left"/>
            </w:pPr>
          </w:p>
        </w:tc>
        <w:tc>
          <w:tcPr>
            <w:tcW w:w="3373" w:type="dxa"/>
          </w:tcPr>
          <w:p w:rsidR="00E8785F" w:rsidRDefault="00740390">
            <w:r>
              <w:rPr>
                <w:rFonts w:hint="eastAsia"/>
              </w:rPr>
              <w:t>输入</w:t>
            </w:r>
            <w:r>
              <w:t>“</w:t>
            </w:r>
            <w:r>
              <w:t>项目组名称</w:t>
            </w:r>
            <w:r>
              <w:t>”</w:t>
            </w:r>
          </w:p>
        </w:tc>
        <w:tc>
          <w:tcPr>
            <w:tcW w:w="4443" w:type="dxa"/>
          </w:tcPr>
          <w:p w:rsidR="00E8785F" w:rsidRDefault="00740390">
            <w:pPr>
              <w:rPr>
                <w:color w:val="000000"/>
              </w:rPr>
            </w:pPr>
            <w:r>
              <w:rPr>
                <w:rFonts w:hint="eastAsia"/>
                <w:color w:val="000000"/>
              </w:rPr>
              <w:t>显示</w:t>
            </w:r>
            <w:r>
              <w:rPr>
                <w:color w:val="000000"/>
              </w:rPr>
              <w:t>项目组名称</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18"/>
              </w:numPr>
              <w:jc w:val="left"/>
            </w:pPr>
          </w:p>
        </w:tc>
        <w:tc>
          <w:tcPr>
            <w:tcW w:w="3373" w:type="dxa"/>
          </w:tcPr>
          <w:p w:rsidR="00E8785F" w:rsidRDefault="00740390">
            <w:r>
              <w:rPr>
                <w:rFonts w:hint="eastAsia"/>
              </w:rPr>
              <w:t>输入</w:t>
            </w:r>
            <w:r>
              <w:t>“</w:t>
            </w:r>
            <w:r>
              <w:t>接收人数</w:t>
            </w:r>
            <w:r>
              <w:t>”</w:t>
            </w:r>
          </w:p>
        </w:tc>
        <w:tc>
          <w:tcPr>
            <w:tcW w:w="4443" w:type="dxa"/>
          </w:tcPr>
          <w:p w:rsidR="00E8785F" w:rsidRDefault="00740390">
            <w:pPr>
              <w:rPr>
                <w:color w:val="000000"/>
              </w:rPr>
            </w:pPr>
            <w:r>
              <w:rPr>
                <w:rFonts w:hint="eastAsia"/>
                <w:color w:val="000000"/>
              </w:rPr>
              <w:t>显示</w:t>
            </w:r>
            <w:r>
              <w:rPr>
                <w:color w:val="000000"/>
              </w:rPr>
              <w:t>接收人数</w:t>
            </w:r>
            <w:r>
              <w:rPr>
                <w:rFonts w:hint="eastAsia"/>
                <w:color w:val="000000"/>
              </w:rPr>
              <w:t>，</w:t>
            </w:r>
            <w:r>
              <w:rPr>
                <w:color w:val="000000"/>
              </w:rPr>
              <w:t>如果小于</w:t>
            </w:r>
            <w:r>
              <w:rPr>
                <w:rFonts w:hint="eastAsia"/>
                <w:color w:val="000000"/>
              </w:rPr>
              <w:t>等于</w:t>
            </w:r>
            <w:r>
              <w:rPr>
                <w:rFonts w:hint="eastAsia"/>
                <w:color w:val="000000"/>
              </w:rPr>
              <w:t>0</w:t>
            </w:r>
            <w:r>
              <w:rPr>
                <w:rFonts w:hint="eastAsia"/>
                <w:color w:val="000000"/>
              </w:rPr>
              <w:t>则</w:t>
            </w:r>
            <w:r>
              <w:rPr>
                <w:color w:val="000000"/>
              </w:rPr>
              <w:t>提示错误</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18"/>
              </w:numPr>
              <w:jc w:val="left"/>
            </w:pPr>
          </w:p>
        </w:tc>
        <w:tc>
          <w:tcPr>
            <w:tcW w:w="3373" w:type="dxa"/>
          </w:tcPr>
          <w:p w:rsidR="00E8785F" w:rsidRDefault="00740390">
            <w:r>
              <w:rPr>
                <w:rFonts w:hint="eastAsia"/>
              </w:rPr>
              <w:t>输入“</w:t>
            </w:r>
            <w:r>
              <w:t>网址</w:t>
            </w:r>
            <w:r>
              <w:t>”</w:t>
            </w:r>
          </w:p>
        </w:tc>
        <w:tc>
          <w:tcPr>
            <w:tcW w:w="4443" w:type="dxa"/>
          </w:tcPr>
          <w:p w:rsidR="00E8785F" w:rsidRDefault="00740390">
            <w:pPr>
              <w:rPr>
                <w:color w:val="000000"/>
              </w:rPr>
            </w:pPr>
            <w:r>
              <w:rPr>
                <w:rFonts w:hint="eastAsia"/>
                <w:color w:val="000000"/>
              </w:rPr>
              <w:t>显示</w:t>
            </w:r>
            <w:r>
              <w:rPr>
                <w:color w:val="000000"/>
              </w:rPr>
              <w:t>网址</w:t>
            </w:r>
            <w:r>
              <w:rPr>
                <w:rFonts w:hint="eastAsia"/>
                <w:color w:val="000000"/>
              </w:rPr>
              <w:t>，</w:t>
            </w:r>
            <w:r>
              <w:rPr>
                <w:color w:val="000000"/>
              </w:rPr>
              <w:t>如果不符合规范则提示错误</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18"/>
              </w:numPr>
              <w:jc w:val="left"/>
            </w:pPr>
          </w:p>
        </w:tc>
        <w:tc>
          <w:tcPr>
            <w:tcW w:w="3373" w:type="dxa"/>
          </w:tcPr>
          <w:p w:rsidR="00E8785F" w:rsidRDefault="00740390">
            <w:r>
              <w:rPr>
                <w:rFonts w:hint="eastAsia"/>
              </w:rPr>
              <w:t>输入“</w:t>
            </w:r>
            <w:r>
              <w:t>项目组申请须知</w:t>
            </w:r>
            <w:r>
              <w:t>”</w:t>
            </w:r>
          </w:p>
        </w:tc>
        <w:tc>
          <w:tcPr>
            <w:tcW w:w="4443" w:type="dxa"/>
          </w:tcPr>
          <w:p w:rsidR="00E8785F" w:rsidRDefault="00740390">
            <w:pPr>
              <w:rPr>
                <w:color w:val="000000"/>
              </w:rPr>
            </w:pPr>
            <w:r>
              <w:rPr>
                <w:rFonts w:hint="eastAsia"/>
                <w:color w:val="000000"/>
              </w:rPr>
              <w:t>显示</w:t>
            </w:r>
            <w:r>
              <w:rPr>
                <w:color w:val="000000"/>
              </w:rPr>
              <w:t>输入内容。</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18"/>
              </w:numPr>
              <w:jc w:val="left"/>
            </w:pPr>
          </w:p>
        </w:tc>
        <w:tc>
          <w:tcPr>
            <w:tcW w:w="3373" w:type="dxa"/>
          </w:tcPr>
          <w:p w:rsidR="00E8785F" w:rsidRDefault="00740390">
            <w:r>
              <w:rPr>
                <w:rFonts w:hint="eastAsia"/>
              </w:rPr>
              <w:t>输入</w:t>
            </w:r>
            <w:r>
              <w:t>“</w:t>
            </w:r>
            <w:r>
              <w:t>负责导师</w:t>
            </w:r>
            <w:r>
              <w:rPr>
                <w:rFonts w:hint="eastAsia"/>
              </w:rPr>
              <w:t>姓名</w:t>
            </w:r>
            <w:r>
              <w:t>”</w:t>
            </w:r>
          </w:p>
        </w:tc>
        <w:tc>
          <w:tcPr>
            <w:tcW w:w="4443" w:type="dxa"/>
          </w:tcPr>
          <w:p w:rsidR="00E8785F" w:rsidRDefault="00740390">
            <w:pPr>
              <w:rPr>
                <w:color w:val="000000"/>
              </w:rPr>
            </w:pPr>
            <w:r>
              <w:rPr>
                <w:rFonts w:hint="eastAsia"/>
                <w:color w:val="000000"/>
              </w:rPr>
              <w:t>显示</w:t>
            </w:r>
            <w:r>
              <w:rPr>
                <w:color w:val="000000"/>
              </w:rPr>
              <w:t>输入内容。</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18"/>
              </w:numPr>
              <w:jc w:val="left"/>
            </w:pPr>
          </w:p>
        </w:tc>
        <w:tc>
          <w:tcPr>
            <w:tcW w:w="3373" w:type="dxa"/>
          </w:tcPr>
          <w:p w:rsidR="00E8785F" w:rsidRDefault="00740390">
            <w:r>
              <w:rPr>
                <w:rFonts w:hint="eastAsia"/>
              </w:rPr>
              <w:t>输入“</w:t>
            </w:r>
            <w:r>
              <w:t>负责导师用户名</w:t>
            </w:r>
            <w:r>
              <w:rPr>
                <w:rFonts w:hint="eastAsia"/>
              </w:rPr>
              <w:t>”</w:t>
            </w:r>
          </w:p>
        </w:tc>
        <w:tc>
          <w:tcPr>
            <w:tcW w:w="4443" w:type="dxa"/>
          </w:tcPr>
          <w:p w:rsidR="00E8785F" w:rsidRDefault="00740390">
            <w:pPr>
              <w:rPr>
                <w:color w:val="000000"/>
              </w:rPr>
            </w:pPr>
            <w:r>
              <w:rPr>
                <w:rFonts w:hint="eastAsia"/>
                <w:color w:val="000000"/>
              </w:rPr>
              <w:t>显示</w:t>
            </w:r>
            <w:r>
              <w:rPr>
                <w:color w:val="000000"/>
              </w:rPr>
              <w:t>输入内容</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18"/>
              </w:numPr>
              <w:jc w:val="left"/>
            </w:pPr>
          </w:p>
        </w:tc>
        <w:tc>
          <w:tcPr>
            <w:tcW w:w="3373" w:type="dxa"/>
          </w:tcPr>
          <w:p w:rsidR="00E8785F" w:rsidRDefault="00740390">
            <w:r>
              <w:rPr>
                <w:rFonts w:hint="eastAsia"/>
              </w:rPr>
              <w:t>输入“</w:t>
            </w:r>
            <w:r>
              <w:t>负责导师密码</w:t>
            </w:r>
            <w:r>
              <w:t>”</w:t>
            </w:r>
          </w:p>
        </w:tc>
        <w:tc>
          <w:tcPr>
            <w:tcW w:w="4443" w:type="dxa"/>
          </w:tcPr>
          <w:p w:rsidR="00E8785F" w:rsidRDefault="00740390">
            <w:pPr>
              <w:rPr>
                <w:color w:val="000000"/>
              </w:rPr>
            </w:pPr>
            <w:r>
              <w:rPr>
                <w:rFonts w:hint="eastAsia"/>
                <w:color w:val="000000"/>
              </w:rPr>
              <w:t>显示</w:t>
            </w:r>
            <w:r>
              <w:rPr>
                <w:color w:val="000000"/>
              </w:rPr>
              <w:t>“</w:t>
            </w:r>
            <w:r>
              <w:rPr>
                <w:color w:val="000000"/>
              </w:rPr>
              <w:t>密文</w:t>
            </w:r>
            <w:r>
              <w:rPr>
                <w:color w:val="000000"/>
              </w:rPr>
              <w:t>”</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18"/>
              </w:numPr>
              <w:jc w:val="left"/>
            </w:pPr>
          </w:p>
        </w:tc>
        <w:tc>
          <w:tcPr>
            <w:tcW w:w="3373" w:type="dxa"/>
          </w:tcPr>
          <w:p w:rsidR="00E8785F" w:rsidRDefault="00740390">
            <w:r>
              <w:rPr>
                <w:rFonts w:hint="eastAsia"/>
              </w:rPr>
              <w:t>点击</w:t>
            </w:r>
            <w:r>
              <w:t>“</w:t>
            </w:r>
            <w:r>
              <w:rPr>
                <w:rFonts w:hint="eastAsia"/>
              </w:rPr>
              <w:t>添加</w:t>
            </w:r>
            <w:r>
              <w:t>”</w:t>
            </w:r>
          </w:p>
        </w:tc>
        <w:tc>
          <w:tcPr>
            <w:tcW w:w="4443" w:type="dxa"/>
          </w:tcPr>
          <w:p w:rsidR="00E8785F" w:rsidRDefault="00740390">
            <w:pPr>
              <w:rPr>
                <w:color w:val="000000"/>
              </w:rPr>
            </w:pPr>
            <w:r>
              <w:rPr>
                <w:rFonts w:hint="eastAsia"/>
                <w:color w:val="000000"/>
              </w:rPr>
              <w:t>如果上述</w:t>
            </w:r>
            <w:r>
              <w:rPr>
                <w:color w:val="000000"/>
              </w:rPr>
              <w:t>验证通过并且用户名密码验证通过，</w:t>
            </w:r>
            <w:r>
              <w:rPr>
                <w:rFonts w:hint="eastAsia"/>
                <w:color w:val="000000"/>
              </w:rPr>
              <w:t>则添加</w:t>
            </w:r>
            <w:r>
              <w:rPr>
                <w:color w:val="000000"/>
              </w:rPr>
              <w:t>成功并返回列表页，</w:t>
            </w:r>
            <w:r>
              <w:rPr>
                <w:rFonts w:hint="eastAsia"/>
                <w:color w:val="000000"/>
              </w:rPr>
              <w:t>否则</w:t>
            </w:r>
            <w:r>
              <w:rPr>
                <w:color w:val="000000"/>
              </w:rPr>
              <w:t>失败并返回错误信息</w:t>
            </w:r>
          </w:p>
        </w:tc>
      </w:tr>
    </w:tbl>
    <w:p w:rsidR="00E8785F" w:rsidRDefault="00E8785F">
      <w:pPr>
        <w:spacing w:after="120"/>
      </w:pP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704"/>
        <w:gridCol w:w="3515"/>
        <w:gridCol w:w="4443"/>
      </w:tblGrid>
      <w:tr w:rsidR="00E8785F">
        <w:tblPrEx>
          <w:tblCellMar>
            <w:top w:w="0" w:type="dxa"/>
            <w:bottom w:w="0" w:type="dxa"/>
          </w:tblCellMar>
        </w:tblPrEx>
        <w:trPr>
          <w:cantSplit/>
          <w:tblHeader/>
          <w:jc w:val="center"/>
        </w:trPr>
        <w:tc>
          <w:tcPr>
            <w:tcW w:w="8662" w:type="dxa"/>
            <w:gridSpan w:val="3"/>
            <w:shd w:val="pct20" w:color="auto" w:fill="auto"/>
          </w:tcPr>
          <w:p w:rsidR="00E8785F" w:rsidRDefault="00740390">
            <w:pPr>
              <w:rPr>
                <w:b/>
              </w:rPr>
            </w:pPr>
            <w:r>
              <w:rPr>
                <w:b/>
              </w:rPr>
              <w:t>Alternate Flow4:</w:t>
            </w:r>
            <w:r>
              <w:rPr>
                <w:rFonts w:hint="eastAsia"/>
                <w:b/>
              </w:rPr>
              <w:t>取消新增</w:t>
            </w:r>
            <w:r>
              <w:rPr>
                <w:b/>
              </w:rPr>
              <w:t>项目组</w:t>
            </w:r>
          </w:p>
        </w:tc>
      </w:tr>
      <w:tr w:rsidR="00E8785F">
        <w:tblPrEx>
          <w:tblCellMar>
            <w:top w:w="0" w:type="dxa"/>
            <w:bottom w:w="0" w:type="dxa"/>
          </w:tblCellMar>
        </w:tblPrEx>
        <w:trPr>
          <w:cantSplit/>
          <w:tblHeader/>
          <w:jc w:val="center"/>
        </w:trPr>
        <w:tc>
          <w:tcPr>
            <w:tcW w:w="704" w:type="dxa"/>
          </w:tcPr>
          <w:p w:rsidR="00E8785F" w:rsidRDefault="00740390">
            <w:pPr>
              <w:jc w:val="center"/>
              <w:rPr>
                <w:b/>
              </w:rPr>
            </w:pPr>
            <w:r>
              <w:rPr>
                <w:b/>
              </w:rPr>
              <w:t>Step</w:t>
            </w:r>
          </w:p>
        </w:tc>
        <w:tc>
          <w:tcPr>
            <w:tcW w:w="3515"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19"/>
              </w:numPr>
              <w:jc w:val="left"/>
            </w:pPr>
          </w:p>
        </w:tc>
        <w:tc>
          <w:tcPr>
            <w:tcW w:w="3515" w:type="dxa"/>
          </w:tcPr>
          <w:p w:rsidR="00E8785F" w:rsidRDefault="00740390">
            <w:r>
              <w:rPr>
                <w:rFonts w:hint="eastAsia"/>
              </w:rPr>
              <w:t>点击“添加”</w:t>
            </w:r>
            <w:r>
              <w:t>按钮</w:t>
            </w:r>
          </w:p>
        </w:tc>
        <w:tc>
          <w:tcPr>
            <w:tcW w:w="4443" w:type="dxa"/>
          </w:tcPr>
          <w:p w:rsidR="00E8785F" w:rsidRDefault="00740390">
            <w:pPr>
              <w:rPr>
                <w:color w:val="000000"/>
              </w:rPr>
            </w:pPr>
            <w:r>
              <w:rPr>
                <w:rFonts w:hint="eastAsia"/>
                <w:color w:val="000000"/>
              </w:rPr>
              <w:t>弹出新增</w:t>
            </w:r>
            <w:r>
              <w:rPr>
                <w:color w:val="000000"/>
              </w:rPr>
              <w:t>项目对话框</w:t>
            </w:r>
          </w:p>
        </w:tc>
      </w:tr>
      <w:tr w:rsidR="00E8785F">
        <w:tblPrEx>
          <w:tblCellMar>
            <w:top w:w="0" w:type="dxa"/>
            <w:bottom w:w="0" w:type="dxa"/>
          </w:tblCellMar>
        </w:tblPrEx>
        <w:trPr>
          <w:cantSplit/>
          <w:trHeight w:val="143"/>
          <w:jc w:val="center"/>
        </w:trPr>
        <w:tc>
          <w:tcPr>
            <w:tcW w:w="704" w:type="dxa"/>
          </w:tcPr>
          <w:p w:rsidR="00E8785F" w:rsidRDefault="00E8785F">
            <w:pPr>
              <w:widowControl/>
              <w:numPr>
                <w:ilvl w:val="0"/>
                <w:numId w:val="19"/>
              </w:numPr>
              <w:jc w:val="left"/>
            </w:pPr>
          </w:p>
        </w:tc>
        <w:tc>
          <w:tcPr>
            <w:tcW w:w="3515" w:type="dxa"/>
          </w:tcPr>
          <w:p w:rsidR="00E8785F" w:rsidRDefault="00740390">
            <w:r>
              <w:rPr>
                <w:rFonts w:hint="eastAsia"/>
              </w:rPr>
              <w:t>点击</w:t>
            </w:r>
            <w:r>
              <w:t>“</w:t>
            </w:r>
            <w:r>
              <w:rPr>
                <w:rFonts w:hint="eastAsia"/>
              </w:rPr>
              <w:t>取消</w:t>
            </w:r>
            <w:r>
              <w:t>”</w:t>
            </w:r>
          </w:p>
        </w:tc>
        <w:tc>
          <w:tcPr>
            <w:tcW w:w="4443" w:type="dxa"/>
          </w:tcPr>
          <w:p w:rsidR="00E8785F" w:rsidRDefault="00740390">
            <w:pPr>
              <w:rPr>
                <w:color w:val="000000"/>
              </w:rPr>
            </w:pPr>
            <w:r>
              <w:rPr>
                <w:rFonts w:hint="eastAsia"/>
                <w:color w:val="000000"/>
              </w:rPr>
              <w:t>关闭对话框</w:t>
            </w:r>
            <w:r>
              <w:rPr>
                <w:color w:val="000000"/>
              </w:rPr>
              <w:t>取消删除</w:t>
            </w:r>
          </w:p>
        </w:tc>
      </w:tr>
    </w:tbl>
    <w:p w:rsidR="00E8785F" w:rsidRDefault="00E8785F">
      <w:pPr>
        <w:spacing w:after="120"/>
      </w:pPr>
    </w:p>
    <w:tbl>
      <w:tblPr>
        <w:tblW w:w="8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6"/>
        <w:gridCol w:w="3373"/>
        <w:gridCol w:w="4443"/>
      </w:tblGrid>
      <w:tr w:rsidR="00E8785F">
        <w:tblPrEx>
          <w:tblCellMar>
            <w:top w:w="0" w:type="dxa"/>
            <w:bottom w:w="0" w:type="dxa"/>
          </w:tblCellMar>
        </w:tblPrEx>
        <w:trPr>
          <w:cantSplit/>
          <w:tblHeader/>
          <w:jc w:val="center"/>
        </w:trPr>
        <w:tc>
          <w:tcPr>
            <w:tcW w:w="8662" w:type="dxa"/>
            <w:gridSpan w:val="3"/>
            <w:shd w:val="pct20" w:color="auto" w:fill="auto"/>
          </w:tcPr>
          <w:p w:rsidR="00E8785F" w:rsidRDefault="00740390">
            <w:pPr>
              <w:rPr>
                <w:b/>
              </w:rPr>
            </w:pPr>
            <w:r>
              <w:rPr>
                <w:b/>
              </w:rPr>
              <w:t>Alternate Flow5:</w:t>
            </w:r>
            <w:r>
              <w:rPr>
                <w:rFonts w:hint="eastAsia"/>
                <w:b/>
              </w:rPr>
              <w:t>修改</w:t>
            </w:r>
            <w:r>
              <w:rPr>
                <w:b/>
              </w:rPr>
              <w:t>项目组</w:t>
            </w:r>
          </w:p>
        </w:tc>
      </w:tr>
      <w:tr w:rsidR="00E8785F">
        <w:tblPrEx>
          <w:tblCellMar>
            <w:top w:w="0" w:type="dxa"/>
            <w:bottom w:w="0" w:type="dxa"/>
          </w:tblCellMar>
        </w:tblPrEx>
        <w:trPr>
          <w:cantSplit/>
          <w:tblHeader/>
          <w:jc w:val="center"/>
        </w:trPr>
        <w:tc>
          <w:tcPr>
            <w:tcW w:w="846" w:type="dxa"/>
          </w:tcPr>
          <w:p w:rsidR="00E8785F" w:rsidRDefault="00740390">
            <w:pPr>
              <w:jc w:val="center"/>
              <w:rPr>
                <w:b/>
              </w:rPr>
            </w:pPr>
            <w:r>
              <w:rPr>
                <w:b/>
              </w:rPr>
              <w:t>Step</w:t>
            </w:r>
          </w:p>
        </w:tc>
        <w:tc>
          <w:tcPr>
            <w:tcW w:w="337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20"/>
              </w:numPr>
              <w:jc w:val="left"/>
            </w:pPr>
          </w:p>
        </w:tc>
        <w:tc>
          <w:tcPr>
            <w:tcW w:w="3373" w:type="dxa"/>
          </w:tcPr>
          <w:p w:rsidR="00E8785F" w:rsidRDefault="00740390">
            <w:r>
              <w:rPr>
                <w:rFonts w:hint="eastAsia"/>
              </w:rPr>
              <w:t>点击项目</w:t>
            </w:r>
            <w:r>
              <w:t>列表项中的</w:t>
            </w:r>
            <w:r>
              <w:rPr>
                <w:rFonts w:hint="eastAsia"/>
              </w:rPr>
              <w:t>“修改”</w:t>
            </w:r>
            <w:r>
              <w:t>按钮</w:t>
            </w:r>
          </w:p>
        </w:tc>
        <w:tc>
          <w:tcPr>
            <w:tcW w:w="4443" w:type="dxa"/>
          </w:tcPr>
          <w:p w:rsidR="00E8785F" w:rsidRDefault="00740390">
            <w:pPr>
              <w:rPr>
                <w:color w:val="000000"/>
              </w:rPr>
            </w:pPr>
            <w:r>
              <w:rPr>
                <w:rFonts w:hint="eastAsia"/>
                <w:color w:val="000000"/>
              </w:rPr>
              <w:t>弹出修改</w:t>
            </w:r>
            <w:r>
              <w:rPr>
                <w:color w:val="000000"/>
              </w:rPr>
              <w:t>项目对话框</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20"/>
              </w:numPr>
              <w:jc w:val="left"/>
            </w:pPr>
          </w:p>
        </w:tc>
        <w:tc>
          <w:tcPr>
            <w:tcW w:w="3373" w:type="dxa"/>
          </w:tcPr>
          <w:p w:rsidR="00E8785F" w:rsidRDefault="00740390">
            <w:r>
              <w:rPr>
                <w:rFonts w:hint="eastAsia"/>
              </w:rPr>
              <w:t>输入“</w:t>
            </w:r>
            <w:r>
              <w:t>项目组编号</w:t>
            </w:r>
            <w:r>
              <w:t>”</w:t>
            </w:r>
          </w:p>
        </w:tc>
        <w:tc>
          <w:tcPr>
            <w:tcW w:w="4443" w:type="dxa"/>
          </w:tcPr>
          <w:p w:rsidR="00E8785F" w:rsidRDefault="00740390">
            <w:pPr>
              <w:rPr>
                <w:color w:val="000000"/>
              </w:rPr>
            </w:pPr>
            <w:r>
              <w:rPr>
                <w:rFonts w:hint="eastAsia"/>
                <w:color w:val="000000"/>
              </w:rPr>
              <w:t>显示</w:t>
            </w:r>
            <w:r>
              <w:rPr>
                <w:color w:val="000000"/>
              </w:rPr>
              <w:t>项目组编号</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20"/>
              </w:numPr>
              <w:jc w:val="left"/>
            </w:pPr>
          </w:p>
        </w:tc>
        <w:tc>
          <w:tcPr>
            <w:tcW w:w="3373" w:type="dxa"/>
          </w:tcPr>
          <w:p w:rsidR="00E8785F" w:rsidRDefault="00740390">
            <w:r>
              <w:rPr>
                <w:rFonts w:hint="eastAsia"/>
              </w:rPr>
              <w:t>输入</w:t>
            </w:r>
            <w:r>
              <w:t>“</w:t>
            </w:r>
            <w:r>
              <w:t>项目组名称</w:t>
            </w:r>
            <w:r>
              <w:t>”</w:t>
            </w:r>
          </w:p>
        </w:tc>
        <w:tc>
          <w:tcPr>
            <w:tcW w:w="4443" w:type="dxa"/>
          </w:tcPr>
          <w:p w:rsidR="00E8785F" w:rsidRDefault="00740390">
            <w:pPr>
              <w:rPr>
                <w:color w:val="000000"/>
              </w:rPr>
            </w:pPr>
            <w:r>
              <w:rPr>
                <w:rFonts w:hint="eastAsia"/>
                <w:color w:val="000000"/>
              </w:rPr>
              <w:t>显示</w:t>
            </w:r>
            <w:r>
              <w:rPr>
                <w:color w:val="000000"/>
              </w:rPr>
              <w:t>项目组名称</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20"/>
              </w:numPr>
              <w:jc w:val="left"/>
            </w:pPr>
          </w:p>
        </w:tc>
        <w:tc>
          <w:tcPr>
            <w:tcW w:w="3373" w:type="dxa"/>
          </w:tcPr>
          <w:p w:rsidR="00E8785F" w:rsidRDefault="00740390">
            <w:r>
              <w:rPr>
                <w:rFonts w:hint="eastAsia"/>
              </w:rPr>
              <w:t>输入</w:t>
            </w:r>
            <w:r>
              <w:t>“</w:t>
            </w:r>
            <w:r>
              <w:t>接收人数</w:t>
            </w:r>
            <w:r>
              <w:t>”</w:t>
            </w:r>
          </w:p>
        </w:tc>
        <w:tc>
          <w:tcPr>
            <w:tcW w:w="4443" w:type="dxa"/>
          </w:tcPr>
          <w:p w:rsidR="00E8785F" w:rsidRDefault="00740390">
            <w:pPr>
              <w:rPr>
                <w:color w:val="000000"/>
              </w:rPr>
            </w:pPr>
            <w:r>
              <w:rPr>
                <w:rFonts w:hint="eastAsia"/>
                <w:color w:val="000000"/>
              </w:rPr>
              <w:t>显示</w:t>
            </w:r>
            <w:r>
              <w:rPr>
                <w:color w:val="000000"/>
              </w:rPr>
              <w:t>接收人数</w:t>
            </w:r>
            <w:r>
              <w:rPr>
                <w:rFonts w:hint="eastAsia"/>
                <w:color w:val="000000"/>
              </w:rPr>
              <w:t>，</w:t>
            </w:r>
            <w:r>
              <w:rPr>
                <w:color w:val="000000"/>
              </w:rPr>
              <w:t>如果小于</w:t>
            </w:r>
            <w:r>
              <w:rPr>
                <w:rFonts w:hint="eastAsia"/>
                <w:color w:val="000000"/>
              </w:rPr>
              <w:t>等于</w:t>
            </w:r>
            <w:r>
              <w:rPr>
                <w:rFonts w:hint="eastAsia"/>
                <w:color w:val="000000"/>
              </w:rPr>
              <w:t>0</w:t>
            </w:r>
            <w:r>
              <w:rPr>
                <w:rFonts w:hint="eastAsia"/>
                <w:color w:val="000000"/>
              </w:rPr>
              <w:t>则</w:t>
            </w:r>
            <w:r>
              <w:rPr>
                <w:color w:val="000000"/>
              </w:rPr>
              <w:t>提示错误</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20"/>
              </w:numPr>
              <w:jc w:val="left"/>
            </w:pPr>
          </w:p>
        </w:tc>
        <w:tc>
          <w:tcPr>
            <w:tcW w:w="3373" w:type="dxa"/>
          </w:tcPr>
          <w:p w:rsidR="00E8785F" w:rsidRDefault="00740390">
            <w:r>
              <w:rPr>
                <w:rFonts w:hint="eastAsia"/>
              </w:rPr>
              <w:t>输入“</w:t>
            </w:r>
            <w:r>
              <w:t>网址</w:t>
            </w:r>
            <w:r>
              <w:t>”</w:t>
            </w:r>
          </w:p>
        </w:tc>
        <w:tc>
          <w:tcPr>
            <w:tcW w:w="4443" w:type="dxa"/>
          </w:tcPr>
          <w:p w:rsidR="00E8785F" w:rsidRDefault="00740390">
            <w:pPr>
              <w:rPr>
                <w:color w:val="000000"/>
              </w:rPr>
            </w:pPr>
            <w:r>
              <w:rPr>
                <w:rFonts w:hint="eastAsia"/>
                <w:color w:val="000000"/>
              </w:rPr>
              <w:t>显示</w:t>
            </w:r>
            <w:r>
              <w:rPr>
                <w:color w:val="000000"/>
              </w:rPr>
              <w:t>网址</w:t>
            </w:r>
            <w:r>
              <w:rPr>
                <w:rFonts w:hint="eastAsia"/>
                <w:color w:val="000000"/>
              </w:rPr>
              <w:t>，</w:t>
            </w:r>
            <w:r>
              <w:rPr>
                <w:color w:val="000000"/>
              </w:rPr>
              <w:t>如果不符合规范则提示错误</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20"/>
              </w:numPr>
              <w:jc w:val="left"/>
            </w:pPr>
          </w:p>
        </w:tc>
        <w:tc>
          <w:tcPr>
            <w:tcW w:w="3373" w:type="dxa"/>
          </w:tcPr>
          <w:p w:rsidR="00E8785F" w:rsidRDefault="00740390">
            <w:r>
              <w:rPr>
                <w:rFonts w:hint="eastAsia"/>
              </w:rPr>
              <w:t>输入“</w:t>
            </w:r>
            <w:r>
              <w:t>项目组申请须知</w:t>
            </w:r>
            <w:r>
              <w:t>”</w:t>
            </w:r>
          </w:p>
        </w:tc>
        <w:tc>
          <w:tcPr>
            <w:tcW w:w="4443" w:type="dxa"/>
          </w:tcPr>
          <w:p w:rsidR="00E8785F" w:rsidRDefault="00740390">
            <w:pPr>
              <w:rPr>
                <w:color w:val="000000"/>
              </w:rPr>
            </w:pPr>
            <w:r>
              <w:rPr>
                <w:rFonts w:hint="eastAsia"/>
                <w:color w:val="000000"/>
              </w:rPr>
              <w:t>显示</w:t>
            </w:r>
            <w:r>
              <w:rPr>
                <w:color w:val="000000"/>
              </w:rPr>
              <w:t>输入内容。</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20"/>
              </w:numPr>
              <w:jc w:val="center"/>
            </w:pPr>
          </w:p>
        </w:tc>
        <w:tc>
          <w:tcPr>
            <w:tcW w:w="3373" w:type="dxa"/>
          </w:tcPr>
          <w:p w:rsidR="00E8785F" w:rsidRDefault="00740390">
            <w:r>
              <w:rPr>
                <w:rFonts w:hint="eastAsia"/>
              </w:rPr>
              <w:t>输入</w:t>
            </w:r>
            <w:r>
              <w:t>“</w:t>
            </w:r>
            <w:r>
              <w:t>负责导师</w:t>
            </w:r>
            <w:r>
              <w:rPr>
                <w:rFonts w:hint="eastAsia"/>
              </w:rPr>
              <w:t>姓名</w:t>
            </w:r>
            <w:r>
              <w:t>”</w:t>
            </w:r>
          </w:p>
        </w:tc>
        <w:tc>
          <w:tcPr>
            <w:tcW w:w="4443" w:type="dxa"/>
          </w:tcPr>
          <w:p w:rsidR="00E8785F" w:rsidRDefault="00740390">
            <w:pPr>
              <w:rPr>
                <w:color w:val="000000"/>
              </w:rPr>
            </w:pPr>
            <w:r>
              <w:rPr>
                <w:rFonts w:hint="eastAsia"/>
                <w:color w:val="000000"/>
              </w:rPr>
              <w:t>显示</w:t>
            </w:r>
            <w:r>
              <w:rPr>
                <w:color w:val="000000"/>
              </w:rPr>
              <w:t>输入内容。</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20"/>
              </w:numPr>
              <w:jc w:val="left"/>
            </w:pPr>
          </w:p>
        </w:tc>
        <w:tc>
          <w:tcPr>
            <w:tcW w:w="3373" w:type="dxa"/>
          </w:tcPr>
          <w:p w:rsidR="00E8785F" w:rsidRDefault="00740390">
            <w:r>
              <w:rPr>
                <w:rFonts w:hint="eastAsia"/>
              </w:rPr>
              <w:t>输入“</w:t>
            </w:r>
            <w:r>
              <w:t>负责导师用户名</w:t>
            </w:r>
            <w:r>
              <w:rPr>
                <w:rFonts w:hint="eastAsia"/>
              </w:rPr>
              <w:t>”</w:t>
            </w:r>
          </w:p>
        </w:tc>
        <w:tc>
          <w:tcPr>
            <w:tcW w:w="4443" w:type="dxa"/>
          </w:tcPr>
          <w:p w:rsidR="00E8785F" w:rsidRDefault="00740390">
            <w:pPr>
              <w:rPr>
                <w:color w:val="000000"/>
              </w:rPr>
            </w:pPr>
            <w:r>
              <w:rPr>
                <w:rFonts w:hint="eastAsia"/>
                <w:color w:val="000000"/>
              </w:rPr>
              <w:t>显示</w:t>
            </w:r>
            <w:r>
              <w:rPr>
                <w:color w:val="000000"/>
              </w:rPr>
              <w:t>输入内容</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20"/>
              </w:numPr>
              <w:jc w:val="left"/>
            </w:pPr>
          </w:p>
        </w:tc>
        <w:tc>
          <w:tcPr>
            <w:tcW w:w="3373" w:type="dxa"/>
          </w:tcPr>
          <w:p w:rsidR="00E8785F" w:rsidRDefault="00740390">
            <w:r>
              <w:rPr>
                <w:rFonts w:hint="eastAsia"/>
              </w:rPr>
              <w:t>输入“</w:t>
            </w:r>
            <w:r>
              <w:t>负责导师密码</w:t>
            </w:r>
            <w:r>
              <w:t>”</w:t>
            </w:r>
          </w:p>
        </w:tc>
        <w:tc>
          <w:tcPr>
            <w:tcW w:w="4443" w:type="dxa"/>
          </w:tcPr>
          <w:p w:rsidR="00E8785F" w:rsidRDefault="00740390">
            <w:pPr>
              <w:rPr>
                <w:color w:val="000000"/>
              </w:rPr>
            </w:pPr>
            <w:r>
              <w:rPr>
                <w:rFonts w:hint="eastAsia"/>
                <w:color w:val="000000"/>
              </w:rPr>
              <w:t>显示</w:t>
            </w:r>
            <w:r>
              <w:rPr>
                <w:color w:val="000000"/>
              </w:rPr>
              <w:t>“</w:t>
            </w:r>
            <w:r>
              <w:rPr>
                <w:color w:val="000000"/>
              </w:rPr>
              <w:t>密文</w:t>
            </w:r>
            <w:r>
              <w:rPr>
                <w:color w:val="000000"/>
              </w:rPr>
              <w:t>”</w:t>
            </w:r>
          </w:p>
        </w:tc>
      </w:tr>
      <w:tr w:rsidR="00E8785F">
        <w:tblPrEx>
          <w:tblCellMar>
            <w:top w:w="0" w:type="dxa"/>
            <w:bottom w:w="0" w:type="dxa"/>
          </w:tblCellMar>
        </w:tblPrEx>
        <w:trPr>
          <w:cantSplit/>
          <w:trHeight w:val="143"/>
          <w:jc w:val="center"/>
        </w:trPr>
        <w:tc>
          <w:tcPr>
            <w:tcW w:w="846" w:type="dxa"/>
          </w:tcPr>
          <w:p w:rsidR="00E8785F" w:rsidRDefault="00E8785F">
            <w:pPr>
              <w:widowControl/>
              <w:numPr>
                <w:ilvl w:val="0"/>
                <w:numId w:val="20"/>
              </w:numPr>
              <w:jc w:val="left"/>
            </w:pPr>
          </w:p>
        </w:tc>
        <w:tc>
          <w:tcPr>
            <w:tcW w:w="3373" w:type="dxa"/>
          </w:tcPr>
          <w:p w:rsidR="00E8785F" w:rsidRDefault="00740390">
            <w:r>
              <w:rPr>
                <w:rFonts w:hint="eastAsia"/>
              </w:rPr>
              <w:t>点击</w:t>
            </w:r>
            <w:r>
              <w:t>“</w:t>
            </w:r>
            <w:r>
              <w:rPr>
                <w:rFonts w:hint="eastAsia"/>
              </w:rPr>
              <w:t>修改</w:t>
            </w:r>
            <w:r>
              <w:t>”</w:t>
            </w:r>
          </w:p>
        </w:tc>
        <w:tc>
          <w:tcPr>
            <w:tcW w:w="4443" w:type="dxa"/>
          </w:tcPr>
          <w:p w:rsidR="00E8785F" w:rsidRDefault="00740390">
            <w:pPr>
              <w:rPr>
                <w:color w:val="000000"/>
              </w:rPr>
            </w:pPr>
            <w:r>
              <w:rPr>
                <w:rFonts w:hint="eastAsia"/>
                <w:color w:val="000000"/>
              </w:rPr>
              <w:t>如果上述</w:t>
            </w:r>
            <w:r>
              <w:rPr>
                <w:color w:val="000000"/>
              </w:rPr>
              <w:t>验证通过并且用户名密码验证通过，</w:t>
            </w:r>
            <w:r>
              <w:rPr>
                <w:rFonts w:hint="eastAsia"/>
                <w:color w:val="000000"/>
              </w:rPr>
              <w:t>则添加</w:t>
            </w:r>
            <w:r>
              <w:rPr>
                <w:color w:val="000000"/>
              </w:rPr>
              <w:t>成功并返回列表页，</w:t>
            </w:r>
            <w:r>
              <w:rPr>
                <w:rFonts w:hint="eastAsia"/>
                <w:color w:val="000000"/>
              </w:rPr>
              <w:t>否则</w:t>
            </w:r>
            <w:r>
              <w:rPr>
                <w:color w:val="000000"/>
              </w:rPr>
              <w:t>失败并返回错误信息</w:t>
            </w:r>
          </w:p>
        </w:tc>
      </w:tr>
    </w:tbl>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Alternate Flow6:</w:t>
            </w:r>
            <w:r>
              <w:rPr>
                <w:rFonts w:hint="eastAsia"/>
                <w:b/>
              </w:rPr>
              <w:t>取消修改</w:t>
            </w:r>
            <w:r>
              <w:rPr>
                <w:b/>
              </w:rPr>
              <w:t>项目组</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19"/>
              </w:numPr>
              <w:jc w:val="left"/>
            </w:pPr>
          </w:p>
        </w:tc>
        <w:tc>
          <w:tcPr>
            <w:tcW w:w="3613" w:type="dxa"/>
          </w:tcPr>
          <w:p w:rsidR="00E8785F" w:rsidRDefault="00740390">
            <w:r>
              <w:rPr>
                <w:rFonts w:hint="eastAsia"/>
              </w:rPr>
              <w:t>点击项目</w:t>
            </w:r>
            <w:r>
              <w:t>列表项中的</w:t>
            </w:r>
            <w:r>
              <w:rPr>
                <w:rFonts w:hint="eastAsia"/>
              </w:rPr>
              <w:t>“修改”</w:t>
            </w:r>
            <w:r>
              <w:t>按钮</w:t>
            </w:r>
          </w:p>
        </w:tc>
        <w:tc>
          <w:tcPr>
            <w:tcW w:w="4443" w:type="dxa"/>
          </w:tcPr>
          <w:p w:rsidR="00E8785F" w:rsidRDefault="00740390">
            <w:pPr>
              <w:rPr>
                <w:color w:val="000000"/>
              </w:rPr>
            </w:pPr>
            <w:r>
              <w:rPr>
                <w:rFonts w:hint="eastAsia"/>
                <w:color w:val="000000"/>
              </w:rPr>
              <w:t>弹出新增</w:t>
            </w:r>
            <w:r>
              <w:rPr>
                <w:color w:val="000000"/>
              </w:rPr>
              <w:t>项目对话框</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19"/>
              </w:numPr>
              <w:jc w:val="left"/>
            </w:pPr>
          </w:p>
        </w:tc>
        <w:tc>
          <w:tcPr>
            <w:tcW w:w="3613" w:type="dxa"/>
          </w:tcPr>
          <w:p w:rsidR="00E8785F" w:rsidRDefault="00740390">
            <w:r>
              <w:rPr>
                <w:rFonts w:hint="eastAsia"/>
              </w:rPr>
              <w:t>点击</w:t>
            </w:r>
            <w:r>
              <w:t>“</w:t>
            </w:r>
            <w:r>
              <w:rPr>
                <w:rFonts w:hint="eastAsia"/>
              </w:rPr>
              <w:t>取消</w:t>
            </w:r>
            <w:r>
              <w:t>”</w:t>
            </w:r>
          </w:p>
        </w:tc>
        <w:tc>
          <w:tcPr>
            <w:tcW w:w="4443" w:type="dxa"/>
          </w:tcPr>
          <w:p w:rsidR="00E8785F" w:rsidRDefault="00740390">
            <w:pPr>
              <w:rPr>
                <w:color w:val="000000"/>
              </w:rPr>
            </w:pPr>
            <w:r>
              <w:rPr>
                <w:rFonts w:hint="eastAsia"/>
                <w:color w:val="000000"/>
              </w:rPr>
              <w:t>关闭对话框</w:t>
            </w:r>
            <w:r>
              <w:rPr>
                <w:color w:val="000000"/>
              </w:rPr>
              <w:t>取消删除</w:t>
            </w:r>
          </w:p>
        </w:tc>
      </w:tr>
    </w:tbl>
    <w:p w:rsidR="00E8785F" w:rsidRDefault="00E8785F">
      <w:pPr>
        <w:spacing w:after="120"/>
      </w:pPr>
    </w:p>
    <w:p w:rsidR="00E8785F" w:rsidRDefault="00740390">
      <w:pPr>
        <w:pStyle w:val="4"/>
      </w:pPr>
      <w:r>
        <w:rPr>
          <w:rFonts w:hint="eastAsia"/>
        </w:rPr>
        <w:t>用户界面说明</w:t>
      </w:r>
    </w:p>
    <w:p w:rsidR="00E8785F" w:rsidRDefault="00E8785F">
      <w:pPr>
        <w:spacing w:after="120"/>
      </w:pPr>
    </w:p>
    <w:tbl>
      <w:tblPr>
        <w:tblW w:w="8749" w:type="dxa"/>
        <w:tblInd w:w="-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trPr>
        <w:tc>
          <w:tcPr>
            <w:tcW w:w="1525" w:type="dxa"/>
            <w:tcBorders>
              <w:bottom w:val="single" w:sz="4" w:space="0" w:color="auto"/>
            </w:tcBorders>
            <w:shd w:val="pct20" w:color="auto" w:fill="auto"/>
          </w:tcPr>
          <w:p w:rsidR="00E8785F" w:rsidRDefault="00740390">
            <w:pPr>
              <w:jc w:val="center"/>
              <w:rPr>
                <w:b/>
              </w:rPr>
            </w:pPr>
            <w:r>
              <w:rPr>
                <w:b/>
              </w:rPr>
              <w:t>Field Name</w:t>
            </w:r>
          </w:p>
        </w:tc>
        <w:tc>
          <w:tcPr>
            <w:tcW w:w="2045" w:type="dxa"/>
            <w:tcBorders>
              <w:bottom w:val="single" w:sz="4" w:space="0" w:color="auto"/>
            </w:tcBorders>
            <w:shd w:val="pct20" w:color="auto" w:fill="auto"/>
          </w:tcPr>
          <w:p w:rsidR="00E8785F" w:rsidRDefault="00740390">
            <w:pPr>
              <w:jc w:val="center"/>
              <w:rPr>
                <w:b/>
              </w:rPr>
            </w:pPr>
            <w:r>
              <w:rPr>
                <w:b/>
              </w:rPr>
              <w:t>Description</w:t>
            </w:r>
          </w:p>
        </w:tc>
        <w:tc>
          <w:tcPr>
            <w:tcW w:w="1289" w:type="dxa"/>
            <w:tcBorders>
              <w:bottom w:val="single" w:sz="4" w:space="0" w:color="auto"/>
            </w:tcBorders>
            <w:shd w:val="pct20" w:color="auto" w:fill="auto"/>
          </w:tcPr>
          <w:p w:rsidR="00E8785F" w:rsidRDefault="00740390">
            <w:pPr>
              <w:jc w:val="center"/>
              <w:rPr>
                <w:b/>
              </w:rPr>
            </w:pPr>
            <w:r>
              <w:rPr>
                <w:b/>
              </w:rPr>
              <w:t>Mandatory (Y/N)</w:t>
            </w:r>
          </w:p>
        </w:tc>
        <w:tc>
          <w:tcPr>
            <w:tcW w:w="1442" w:type="dxa"/>
            <w:tcBorders>
              <w:bottom w:val="single" w:sz="4" w:space="0" w:color="auto"/>
            </w:tcBorders>
            <w:shd w:val="pct20" w:color="auto" w:fill="auto"/>
          </w:tcPr>
          <w:p w:rsidR="00E8785F" w:rsidRDefault="00740390">
            <w:pPr>
              <w:jc w:val="center"/>
              <w:rPr>
                <w:b/>
              </w:rPr>
            </w:pPr>
            <w:r>
              <w:rPr>
                <w:b/>
              </w:rPr>
              <w:t>Type / Content</w:t>
            </w:r>
          </w:p>
        </w:tc>
        <w:tc>
          <w:tcPr>
            <w:tcW w:w="2448" w:type="dxa"/>
            <w:tcBorders>
              <w:bottom w:val="single" w:sz="4" w:space="0" w:color="auto"/>
            </w:tcBorders>
            <w:shd w:val="pct20" w:color="auto" w:fill="auto"/>
          </w:tcPr>
          <w:p w:rsidR="00E8785F" w:rsidRDefault="00740390">
            <w:pPr>
              <w:jc w:val="center"/>
              <w:rPr>
                <w:b/>
              </w:rPr>
            </w:pPr>
            <w:r>
              <w:rPr>
                <w:b/>
              </w:rPr>
              <w:t>Rules/ Validation</w:t>
            </w:r>
          </w:p>
        </w:tc>
      </w:tr>
      <w:tr w:rsidR="00E8785F">
        <w:tblPrEx>
          <w:tblCellMar>
            <w:top w:w="0" w:type="dxa"/>
            <w:bottom w:w="0" w:type="dxa"/>
          </w:tblCellMar>
        </w:tblPrEx>
        <w:trPr>
          <w:cantSplit/>
          <w:trHeight w:val="269"/>
        </w:trPr>
        <w:tc>
          <w:tcPr>
            <w:tcW w:w="8749" w:type="dxa"/>
            <w:gridSpan w:val="5"/>
            <w:shd w:val="clear" w:color="auto" w:fill="E6E6E6"/>
          </w:tcPr>
          <w:p w:rsidR="00E8785F" w:rsidRDefault="00740390">
            <w:pPr>
              <w:pStyle w:val="16"/>
              <w:rPr>
                <w:b/>
                <w:lang w:eastAsia="zh-CN"/>
              </w:rPr>
            </w:pPr>
            <w:r>
              <w:rPr>
                <w:b/>
              </w:rPr>
              <w:t xml:space="preserve">Page </w:t>
            </w:r>
            <w:r>
              <w:rPr>
                <w:rFonts w:hint="eastAsia"/>
                <w:b/>
                <w:lang w:eastAsia="zh-CN"/>
              </w:rPr>
              <w:t>Name</w:t>
            </w:r>
            <w:r>
              <w:rPr>
                <w:b/>
              </w:rPr>
              <w:t xml:space="preserve">: </w:t>
            </w:r>
            <w:r>
              <w:rPr>
                <w:rFonts w:hint="eastAsia"/>
                <w:b/>
                <w:lang w:eastAsia="zh-CN"/>
              </w:rPr>
              <w:t>前台</w:t>
            </w:r>
            <w:r>
              <w:rPr>
                <w:rFonts w:hint="eastAsia"/>
                <w:b/>
                <w:color w:val="000000"/>
                <w:lang w:eastAsia="zh-CN"/>
              </w:rPr>
              <w:t>注册页面</w:t>
            </w:r>
          </w:p>
        </w:tc>
      </w:tr>
      <w:tr w:rsidR="00E8785F">
        <w:tblPrEx>
          <w:tblCellMar>
            <w:top w:w="0" w:type="dxa"/>
            <w:bottom w:w="0" w:type="dxa"/>
          </w:tblCellMar>
        </w:tblPrEx>
        <w:tc>
          <w:tcPr>
            <w:tcW w:w="1525" w:type="dxa"/>
          </w:tcPr>
          <w:p w:rsidR="00E8785F" w:rsidRDefault="00740390">
            <w:r>
              <w:t>项目组编号</w:t>
            </w:r>
          </w:p>
        </w:tc>
        <w:tc>
          <w:tcPr>
            <w:tcW w:w="2045" w:type="dxa"/>
          </w:tcPr>
          <w:p w:rsidR="00E8785F" w:rsidRDefault="00740390">
            <w:r>
              <w:t>项目组编号</w:t>
            </w:r>
          </w:p>
        </w:tc>
        <w:tc>
          <w:tcPr>
            <w:tcW w:w="1289" w:type="dxa"/>
            <w:vAlign w:val="center"/>
          </w:tcPr>
          <w:p w:rsidR="00E8785F" w:rsidRDefault="00740390">
            <w:r>
              <w:rPr>
                <w:rFonts w:hint="eastAsia"/>
              </w:rPr>
              <w:t>Y</w:t>
            </w:r>
          </w:p>
        </w:tc>
        <w:tc>
          <w:tcPr>
            <w:tcW w:w="1442" w:type="dxa"/>
            <w:vAlign w:val="center"/>
          </w:tcPr>
          <w:p w:rsidR="00E8785F" w:rsidRDefault="00740390">
            <w:r>
              <w:t>T</w:t>
            </w:r>
            <w:r>
              <w:rPr>
                <w:rFonts w:hint="eastAsia"/>
              </w:rPr>
              <w:t>extbox</w:t>
            </w:r>
          </w:p>
        </w:tc>
        <w:tc>
          <w:tcPr>
            <w:tcW w:w="2448" w:type="dxa"/>
            <w:vAlign w:val="center"/>
          </w:tcPr>
          <w:p w:rsidR="00E8785F" w:rsidRDefault="00740390">
            <w:r>
              <w:t>S</w:t>
            </w:r>
            <w:r>
              <w:rPr>
                <w:rFonts w:hint="eastAsia"/>
              </w:rPr>
              <w:t>tring</w:t>
            </w:r>
          </w:p>
        </w:tc>
      </w:tr>
      <w:tr w:rsidR="00E8785F">
        <w:tblPrEx>
          <w:tblCellMar>
            <w:top w:w="0" w:type="dxa"/>
            <w:bottom w:w="0" w:type="dxa"/>
          </w:tblCellMar>
        </w:tblPrEx>
        <w:tc>
          <w:tcPr>
            <w:tcW w:w="1525" w:type="dxa"/>
          </w:tcPr>
          <w:p w:rsidR="00E8785F" w:rsidRDefault="00740390">
            <w:r>
              <w:t>项目组名称</w:t>
            </w:r>
          </w:p>
        </w:tc>
        <w:tc>
          <w:tcPr>
            <w:tcW w:w="2045" w:type="dxa"/>
          </w:tcPr>
          <w:p w:rsidR="00E8785F" w:rsidRDefault="00740390">
            <w:r>
              <w:t>项目组名称</w:t>
            </w:r>
          </w:p>
        </w:tc>
        <w:tc>
          <w:tcPr>
            <w:tcW w:w="1289" w:type="dxa"/>
            <w:vAlign w:val="center"/>
          </w:tcPr>
          <w:p w:rsidR="00E8785F" w:rsidRDefault="00740390">
            <w:r>
              <w:rPr>
                <w:rFonts w:hint="eastAsia"/>
              </w:rPr>
              <w:t>Y</w:t>
            </w:r>
          </w:p>
        </w:tc>
        <w:tc>
          <w:tcPr>
            <w:tcW w:w="1442" w:type="dxa"/>
            <w:vAlign w:val="center"/>
          </w:tcPr>
          <w:p w:rsidR="00E8785F" w:rsidRDefault="00740390">
            <w:r>
              <w:t>T</w:t>
            </w:r>
            <w:r>
              <w:rPr>
                <w:rFonts w:hint="eastAsia"/>
              </w:rPr>
              <w:t>extbox</w:t>
            </w:r>
          </w:p>
        </w:tc>
        <w:tc>
          <w:tcPr>
            <w:tcW w:w="2448" w:type="dxa"/>
            <w:vAlign w:val="center"/>
          </w:tcPr>
          <w:p w:rsidR="00E8785F" w:rsidRDefault="00740390">
            <w:r>
              <w:t>S</w:t>
            </w:r>
            <w:r>
              <w:rPr>
                <w:rFonts w:hint="eastAsia"/>
              </w:rPr>
              <w:t>tring</w:t>
            </w:r>
          </w:p>
        </w:tc>
      </w:tr>
      <w:tr w:rsidR="00E8785F">
        <w:tblPrEx>
          <w:tblCellMar>
            <w:top w:w="0" w:type="dxa"/>
            <w:bottom w:w="0" w:type="dxa"/>
          </w:tblCellMar>
        </w:tblPrEx>
        <w:tc>
          <w:tcPr>
            <w:tcW w:w="1525" w:type="dxa"/>
          </w:tcPr>
          <w:p w:rsidR="00E8785F" w:rsidRDefault="00740390">
            <w:r>
              <w:t>接收人数</w:t>
            </w:r>
          </w:p>
        </w:tc>
        <w:tc>
          <w:tcPr>
            <w:tcW w:w="2045" w:type="dxa"/>
          </w:tcPr>
          <w:p w:rsidR="00E8785F" w:rsidRDefault="00740390">
            <w:r>
              <w:t>接收人数</w:t>
            </w:r>
          </w:p>
        </w:tc>
        <w:tc>
          <w:tcPr>
            <w:tcW w:w="1289" w:type="dxa"/>
            <w:vAlign w:val="center"/>
          </w:tcPr>
          <w:p w:rsidR="00E8785F" w:rsidRDefault="00740390">
            <w:r>
              <w:rPr>
                <w:rFonts w:hint="eastAsia"/>
              </w:rPr>
              <w:t>Y</w:t>
            </w:r>
          </w:p>
        </w:tc>
        <w:tc>
          <w:tcPr>
            <w:tcW w:w="1442" w:type="dxa"/>
            <w:vAlign w:val="center"/>
          </w:tcPr>
          <w:p w:rsidR="00E8785F" w:rsidRDefault="00740390">
            <w:r>
              <w:rPr>
                <w:rFonts w:hint="eastAsia"/>
              </w:rPr>
              <w:t>Textbox</w:t>
            </w:r>
          </w:p>
        </w:tc>
        <w:tc>
          <w:tcPr>
            <w:tcW w:w="2448" w:type="dxa"/>
            <w:vAlign w:val="center"/>
          </w:tcPr>
          <w:p w:rsidR="00E8785F" w:rsidRDefault="00740390">
            <w:r>
              <w:t>Integer</w:t>
            </w:r>
          </w:p>
        </w:tc>
      </w:tr>
      <w:tr w:rsidR="00E8785F">
        <w:tblPrEx>
          <w:tblCellMar>
            <w:top w:w="0" w:type="dxa"/>
            <w:bottom w:w="0" w:type="dxa"/>
          </w:tblCellMar>
        </w:tblPrEx>
        <w:tc>
          <w:tcPr>
            <w:tcW w:w="1525" w:type="dxa"/>
          </w:tcPr>
          <w:p w:rsidR="00E8785F" w:rsidRDefault="00740390">
            <w:r>
              <w:t>网址</w:t>
            </w:r>
          </w:p>
        </w:tc>
        <w:tc>
          <w:tcPr>
            <w:tcW w:w="2045" w:type="dxa"/>
          </w:tcPr>
          <w:p w:rsidR="00E8785F" w:rsidRDefault="00740390">
            <w:r>
              <w:t>网址</w:t>
            </w:r>
          </w:p>
        </w:tc>
        <w:tc>
          <w:tcPr>
            <w:tcW w:w="1289" w:type="dxa"/>
            <w:vAlign w:val="center"/>
          </w:tcPr>
          <w:p w:rsidR="00E8785F" w:rsidRDefault="00740390">
            <w:r>
              <w:rPr>
                <w:rFonts w:hint="eastAsia"/>
              </w:rPr>
              <w:t>Y</w:t>
            </w:r>
          </w:p>
        </w:tc>
        <w:tc>
          <w:tcPr>
            <w:tcW w:w="1442" w:type="dxa"/>
            <w:vAlign w:val="center"/>
          </w:tcPr>
          <w:p w:rsidR="00E8785F" w:rsidRDefault="00740390">
            <w:r>
              <w:rPr>
                <w:rFonts w:hint="eastAsia"/>
              </w:rPr>
              <w:t>Textbox</w:t>
            </w:r>
          </w:p>
        </w:tc>
        <w:tc>
          <w:tcPr>
            <w:tcW w:w="2448" w:type="dxa"/>
            <w:vAlign w:val="center"/>
          </w:tcPr>
          <w:p w:rsidR="00E8785F" w:rsidRDefault="00740390">
            <w:r>
              <w:rPr>
                <w:rFonts w:hint="eastAsia"/>
              </w:rPr>
              <w:t>String</w:t>
            </w:r>
          </w:p>
        </w:tc>
      </w:tr>
      <w:tr w:rsidR="00E8785F">
        <w:tblPrEx>
          <w:tblCellMar>
            <w:top w:w="0" w:type="dxa"/>
            <w:bottom w:w="0" w:type="dxa"/>
          </w:tblCellMar>
        </w:tblPrEx>
        <w:tc>
          <w:tcPr>
            <w:tcW w:w="1525" w:type="dxa"/>
          </w:tcPr>
          <w:p w:rsidR="00E8785F" w:rsidRDefault="00740390">
            <w:r>
              <w:t>项目组申请须知</w:t>
            </w:r>
          </w:p>
        </w:tc>
        <w:tc>
          <w:tcPr>
            <w:tcW w:w="2045" w:type="dxa"/>
          </w:tcPr>
          <w:p w:rsidR="00E8785F" w:rsidRDefault="00740390">
            <w:r>
              <w:t>项目组申请须知</w:t>
            </w:r>
          </w:p>
        </w:tc>
        <w:tc>
          <w:tcPr>
            <w:tcW w:w="1289" w:type="dxa"/>
            <w:vAlign w:val="center"/>
          </w:tcPr>
          <w:p w:rsidR="00E8785F" w:rsidRDefault="00740390">
            <w:r>
              <w:rPr>
                <w:rFonts w:hint="eastAsia"/>
              </w:rPr>
              <w:t>Y</w:t>
            </w:r>
          </w:p>
        </w:tc>
        <w:tc>
          <w:tcPr>
            <w:tcW w:w="1442" w:type="dxa"/>
            <w:vAlign w:val="center"/>
          </w:tcPr>
          <w:p w:rsidR="00E8785F" w:rsidRDefault="00740390">
            <w:r>
              <w:rPr>
                <w:rFonts w:hint="eastAsia"/>
              </w:rPr>
              <w:t>Textbox</w:t>
            </w:r>
          </w:p>
        </w:tc>
        <w:tc>
          <w:tcPr>
            <w:tcW w:w="2448" w:type="dxa"/>
            <w:vAlign w:val="center"/>
          </w:tcPr>
          <w:p w:rsidR="00E8785F" w:rsidRDefault="00740390">
            <w:r>
              <w:rPr>
                <w:rFonts w:hint="eastAsia"/>
              </w:rPr>
              <w:t>String</w:t>
            </w:r>
          </w:p>
        </w:tc>
      </w:tr>
      <w:tr w:rsidR="00E8785F">
        <w:tblPrEx>
          <w:tblCellMar>
            <w:top w:w="0" w:type="dxa"/>
            <w:bottom w:w="0" w:type="dxa"/>
          </w:tblCellMar>
        </w:tblPrEx>
        <w:tc>
          <w:tcPr>
            <w:tcW w:w="1525" w:type="dxa"/>
          </w:tcPr>
          <w:p w:rsidR="00E8785F" w:rsidRDefault="00740390">
            <w:r>
              <w:t>负责导师</w:t>
            </w:r>
            <w:r>
              <w:rPr>
                <w:rFonts w:hint="eastAsia"/>
              </w:rPr>
              <w:t>姓名</w:t>
            </w:r>
          </w:p>
        </w:tc>
        <w:tc>
          <w:tcPr>
            <w:tcW w:w="2045" w:type="dxa"/>
          </w:tcPr>
          <w:p w:rsidR="00E8785F" w:rsidRDefault="00740390">
            <w:r>
              <w:t>负责导师</w:t>
            </w:r>
            <w:r>
              <w:rPr>
                <w:rFonts w:hint="eastAsia"/>
              </w:rPr>
              <w:t>姓名</w:t>
            </w:r>
          </w:p>
        </w:tc>
        <w:tc>
          <w:tcPr>
            <w:tcW w:w="1289" w:type="dxa"/>
            <w:vAlign w:val="center"/>
          </w:tcPr>
          <w:p w:rsidR="00E8785F" w:rsidRDefault="00740390">
            <w:r>
              <w:rPr>
                <w:rFonts w:hint="eastAsia"/>
              </w:rPr>
              <w:t>Y</w:t>
            </w:r>
          </w:p>
        </w:tc>
        <w:tc>
          <w:tcPr>
            <w:tcW w:w="1442" w:type="dxa"/>
            <w:vAlign w:val="center"/>
          </w:tcPr>
          <w:p w:rsidR="00E8785F" w:rsidRDefault="00E8785F"/>
        </w:tc>
        <w:tc>
          <w:tcPr>
            <w:tcW w:w="2448" w:type="dxa"/>
            <w:vAlign w:val="center"/>
          </w:tcPr>
          <w:p w:rsidR="00E8785F" w:rsidRDefault="00E8785F"/>
        </w:tc>
      </w:tr>
      <w:tr w:rsidR="00E8785F">
        <w:tblPrEx>
          <w:tblCellMar>
            <w:top w:w="0" w:type="dxa"/>
            <w:bottom w:w="0" w:type="dxa"/>
          </w:tblCellMar>
        </w:tblPrEx>
        <w:tc>
          <w:tcPr>
            <w:tcW w:w="1525" w:type="dxa"/>
          </w:tcPr>
          <w:p w:rsidR="00E8785F" w:rsidRDefault="00740390">
            <w:r>
              <w:t>负责导师用户名</w:t>
            </w:r>
          </w:p>
        </w:tc>
        <w:tc>
          <w:tcPr>
            <w:tcW w:w="2045" w:type="dxa"/>
          </w:tcPr>
          <w:p w:rsidR="00E8785F" w:rsidRDefault="00740390">
            <w:r>
              <w:t>负责导师用户名</w:t>
            </w:r>
          </w:p>
        </w:tc>
        <w:tc>
          <w:tcPr>
            <w:tcW w:w="1289" w:type="dxa"/>
            <w:vAlign w:val="center"/>
          </w:tcPr>
          <w:p w:rsidR="00E8785F" w:rsidRDefault="00740390">
            <w:r>
              <w:rPr>
                <w:rFonts w:hint="eastAsia"/>
              </w:rPr>
              <w:t>Y</w:t>
            </w:r>
          </w:p>
        </w:tc>
        <w:tc>
          <w:tcPr>
            <w:tcW w:w="1442" w:type="dxa"/>
            <w:vAlign w:val="center"/>
          </w:tcPr>
          <w:p w:rsidR="00E8785F" w:rsidRDefault="00740390">
            <w:r>
              <w:rPr>
                <w:rFonts w:hint="eastAsia"/>
              </w:rPr>
              <w:t>Textbox</w:t>
            </w:r>
          </w:p>
        </w:tc>
        <w:tc>
          <w:tcPr>
            <w:tcW w:w="2448" w:type="dxa"/>
            <w:vAlign w:val="center"/>
          </w:tcPr>
          <w:p w:rsidR="00E8785F" w:rsidRDefault="00740390">
            <w:r>
              <w:t>String</w:t>
            </w:r>
          </w:p>
        </w:tc>
      </w:tr>
      <w:tr w:rsidR="00E8785F">
        <w:tblPrEx>
          <w:tblCellMar>
            <w:top w:w="0" w:type="dxa"/>
            <w:bottom w:w="0" w:type="dxa"/>
          </w:tblCellMar>
        </w:tblPrEx>
        <w:tc>
          <w:tcPr>
            <w:tcW w:w="1525" w:type="dxa"/>
          </w:tcPr>
          <w:p w:rsidR="00E8785F" w:rsidRDefault="00740390">
            <w:r>
              <w:t>负责导师密码</w:t>
            </w:r>
          </w:p>
        </w:tc>
        <w:tc>
          <w:tcPr>
            <w:tcW w:w="2045" w:type="dxa"/>
          </w:tcPr>
          <w:p w:rsidR="00E8785F" w:rsidRDefault="00740390">
            <w:r>
              <w:t>负责导师密码</w:t>
            </w:r>
          </w:p>
        </w:tc>
        <w:tc>
          <w:tcPr>
            <w:tcW w:w="1289" w:type="dxa"/>
            <w:vAlign w:val="center"/>
          </w:tcPr>
          <w:p w:rsidR="00E8785F" w:rsidRDefault="00740390">
            <w:r>
              <w:rPr>
                <w:rFonts w:hint="eastAsia"/>
              </w:rPr>
              <w:t>Y</w:t>
            </w:r>
          </w:p>
        </w:tc>
        <w:tc>
          <w:tcPr>
            <w:tcW w:w="1442" w:type="dxa"/>
            <w:vAlign w:val="center"/>
          </w:tcPr>
          <w:p w:rsidR="00E8785F" w:rsidRDefault="00740390">
            <w:r>
              <w:t>TextBox</w:t>
            </w:r>
          </w:p>
        </w:tc>
        <w:tc>
          <w:tcPr>
            <w:tcW w:w="2448" w:type="dxa"/>
            <w:vAlign w:val="center"/>
          </w:tcPr>
          <w:p w:rsidR="00E8785F" w:rsidRDefault="00740390">
            <w:r>
              <w:rPr>
                <w:rFonts w:hint="eastAsia"/>
              </w:rPr>
              <w:t>String</w:t>
            </w:r>
          </w:p>
        </w:tc>
      </w:tr>
      <w:tr w:rsidR="00E8785F">
        <w:tblPrEx>
          <w:tblCellMar>
            <w:top w:w="0" w:type="dxa"/>
            <w:bottom w:w="0" w:type="dxa"/>
          </w:tblCellMar>
        </w:tblPrEx>
        <w:tc>
          <w:tcPr>
            <w:tcW w:w="1525" w:type="dxa"/>
          </w:tcPr>
          <w:p w:rsidR="00E8785F" w:rsidRDefault="00740390">
            <w:r>
              <w:rPr>
                <w:rFonts w:hint="eastAsia"/>
              </w:rPr>
              <w:t>添加</w:t>
            </w:r>
          </w:p>
        </w:tc>
        <w:tc>
          <w:tcPr>
            <w:tcW w:w="2045" w:type="dxa"/>
          </w:tcPr>
          <w:p w:rsidR="00E8785F" w:rsidRDefault="00740390">
            <w:r>
              <w:rPr>
                <w:rFonts w:hint="eastAsia"/>
              </w:rPr>
              <w:t>添加</w:t>
            </w:r>
            <w:r>
              <w:t>一个项目</w:t>
            </w:r>
          </w:p>
        </w:tc>
        <w:tc>
          <w:tcPr>
            <w:tcW w:w="1289" w:type="dxa"/>
            <w:vAlign w:val="center"/>
          </w:tcPr>
          <w:p w:rsidR="00E8785F" w:rsidRDefault="00E8785F"/>
        </w:tc>
        <w:tc>
          <w:tcPr>
            <w:tcW w:w="1442" w:type="dxa"/>
            <w:vAlign w:val="center"/>
          </w:tcPr>
          <w:p w:rsidR="00E8785F" w:rsidRDefault="00740390">
            <w:r>
              <w:rPr>
                <w:rFonts w:hint="eastAsia"/>
              </w:rPr>
              <w:t>Button</w:t>
            </w:r>
          </w:p>
        </w:tc>
        <w:tc>
          <w:tcPr>
            <w:tcW w:w="2448" w:type="dxa"/>
            <w:vAlign w:val="center"/>
          </w:tcPr>
          <w:p w:rsidR="00E8785F" w:rsidRDefault="00E8785F"/>
        </w:tc>
      </w:tr>
      <w:tr w:rsidR="00E8785F">
        <w:tblPrEx>
          <w:tblCellMar>
            <w:top w:w="0" w:type="dxa"/>
            <w:bottom w:w="0" w:type="dxa"/>
          </w:tblCellMar>
        </w:tblPrEx>
        <w:tc>
          <w:tcPr>
            <w:tcW w:w="1525" w:type="dxa"/>
            <w:vAlign w:val="center"/>
          </w:tcPr>
          <w:p w:rsidR="00E8785F" w:rsidRDefault="00740390">
            <w:r>
              <w:rPr>
                <w:rFonts w:hint="eastAsia"/>
              </w:rPr>
              <w:t>取消</w:t>
            </w:r>
          </w:p>
        </w:tc>
        <w:tc>
          <w:tcPr>
            <w:tcW w:w="2045" w:type="dxa"/>
            <w:vAlign w:val="center"/>
          </w:tcPr>
          <w:p w:rsidR="00E8785F" w:rsidRDefault="00740390">
            <w:r>
              <w:rPr>
                <w:rFonts w:hint="eastAsia"/>
              </w:rPr>
              <w:t>取消</w:t>
            </w:r>
            <w:r>
              <w:t>操作</w:t>
            </w:r>
          </w:p>
        </w:tc>
        <w:tc>
          <w:tcPr>
            <w:tcW w:w="1289" w:type="dxa"/>
            <w:vAlign w:val="center"/>
          </w:tcPr>
          <w:p w:rsidR="00E8785F" w:rsidRDefault="00E8785F"/>
        </w:tc>
        <w:tc>
          <w:tcPr>
            <w:tcW w:w="1442" w:type="dxa"/>
            <w:vAlign w:val="center"/>
          </w:tcPr>
          <w:p w:rsidR="00E8785F" w:rsidRDefault="00740390">
            <w:r>
              <w:t>B</w:t>
            </w:r>
            <w:r>
              <w:rPr>
                <w:rFonts w:hint="eastAsia"/>
              </w:rPr>
              <w:t>utton</w:t>
            </w:r>
          </w:p>
        </w:tc>
        <w:tc>
          <w:tcPr>
            <w:tcW w:w="2448" w:type="dxa"/>
            <w:vAlign w:val="center"/>
          </w:tcPr>
          <w:p w:rsidR="00E8785F" w:rsidRDefault="00E8785F"/>
        </w:tc>
      </w:tr>
      <w:tr w:rsidR="00E8785F">
        <w:tblPrEx>
          <w:tblCellMar>
            <w:top w:w="0" w:type="dxa"/>
            <w:bottom w:w="0" w:type="dxa"/>
          </w:tblCellMar>
        </w:tblPrEx>
        <w:tc>
          <w:tcPr>
            <w:tcW w:w="1525" w:type="dxa"/>
            <w:vAlign w:val="center"/>
          </w:tcPr>
          <w:p w:rsidR="00E8785F" w:rsidRDefault="00740390">
            <w:r>
              <w:rPr>
                <w:rFonts w:hint="eastAsia"/>
              </w:rPr>
              <w:t>修改</w:t>
            </w:r>
          </w:p>
        </w:tc>
        <w:tc>
          <w:tcPr>
            <w:tcW w:w="2045" w:type="dxa"/>
            <w:vAlign w:val="center"/>
          </w:tcPr>
          <w:p w:rsidR="00E8785F" w:rsidRDefault="00740390">
            <w:r>
              <w:rPr>
                <w:rFonts w:hint="eastAsia"/>
              </w:rPr>
              <w:t>修改</w:t>
            </w:r>
            <w:r>
              <w:t>一个项目</w:t>
            </w:r>
          </w:p>
        </w:tc>
        <w:tc>
          <w:tcPr>
            <w:tcW w:w="1289" w:type="dxa"/>
            <w:vAlign w:val="center"/>
          </w:tcPr>
          <w:p w:rsidR="00E8785F" w:rsidRDefault="00E8785F"/>
        </w:tc>
        <w:tc>
          <w:tcPr>
            <w:tcW w:w="1442" w:type="dxa"/>
            <w:vAlign w:val="center"/>
          </w:tcPr>
          <w:p w:rsidR="00E8785F" w:rsidRDefault="00740390">
            <w:r>
              <w:rPr>
                <w:rFonts w:hint="eastAsia"/>
              </w:rPr>
              <w:t>Button</w:t>
            </w:r>
          </w:p>
        </w:tc>
        <w:tc>
          <w:tcPr>
            <w:tcW w:w="2448" w:type="dxa"/>
            <w:vAlign w:val="center"/>
          </w:tcPr>
          <w:p w:rsidR="00E8785F" w:rsidRDefault="00E8785F"/>
        </w:tc>
      </w:tr>
      <w:tr w:rsidR="00E8785F">
        <w:tblPrEx>
          <w:tblCellMar>
            <w:top w:w="0" w:type="dxa"/>
            <w:bottom w:w="0" w:type="dxa"/>
          </w:tblCellMar>
        </w:tblPrEx>
        <w:tc>
          <w:tcPr>
            <w:tcW w:w="1525" w:type="dxa"/>
            <w:vAlign w:val="center"/>
          </w:tcPr>
          <w:p w:rsidR="00E8785F" w:rsidRDefault="00740390">
            <w:r>
              <w:rPr>
                <w:rFonts w:hint="eastAsia"/>
              </w:rPr>
              <w:t>删除</w:t>
            </w:r>
            <w:r>
              <w:t>项目</w:t>
            </w:r>
          </w:p>
        </w:tc>
        <w:tc>
          <w:tcPr>
            <w:tcW w:w="2045" w:type="dxa"/>
            <w:vAlign w:val="center"/>
          </w:tcPr>
          <w:p w:rsidR="00E8785F" w:rsidRDefault="00740390">
            <w:r>
              <w:rPr>
                <w:rFonts w:hint="eastAsia"/>
              </w:rPr>
              <w:t>删除</w:t>
            </w:r>
            <w:r>
              <w:t>一个项目</w:t>
            </w:r>
          </w:p>
        </w:tc>
        <w:tc>
          <w:tcPr>
            <w:tcW w:w="1289" w:type="dxa"/>
            <w:vAlign w:val="center"/>
          </w:tcPr>
          <w:p w:rsidR="00E8785F" w:rsidRDefault="00E8785F"/>
        </w:tc>
        <w:tc>
          <w:tcPr>
            <w:tcW w:w="1442" w:type="dxa"/>
            <w:vAlign w:val="center"/>
          </w:tcPr>
          <w:p w:rsidR="00E8785F" w:rsidRDefault="00740390">
            <w:r>
              <w:rPr>
                <w:rFonts w:hint="eastAsia"/>
              </w:rPr>
              <w:t>Button</w:t>
            </w:r>
          </w:p>
        </w:tc>
        <w:tc>
          <w:tcPr>
            <w:tcW w:w="2448" w:type="dxa"/>
            <w:vAlign w:val="center"/>
          </w:tcPr>
          <w:p w:rsidR="00E8785F" w:rsidRDefault="00E8785F"/>
        </w:tc>
      </w:tr>
    </w:tbl>
    <w:p w:rsidR="00E8785F" w:rsidRDefault="00E8785F">
      <w:pPr>
        <w:spacing w:after="120"/>
      </w:pPr>
    </w:p>
    <w:p w:rsidR="00E8785F" w:rsidRDefault="00740390">
      <w:pPr>
        <w:pStyle w:val="3"/>
      </w:pPr>
      <w:bookmarkStart w:id="165" w:name="_Toc17054"/>
      <w:bookmarkStart w:id="166" w:name="_Toc31592"/>
      <w:bookmarkStart w:id="167" w:name="_Ref361390057"/>
      <w:r>
        <w:rPr>
          <w:rFonts w:hint="eastAsia"/>
        </w:rPr>
        <w:t>专业方向</w:t>
      </w:r>
      <w:r>
        <w:t>管理</w:t>
      </w:r>
      <w:bookmarkEnd w:id="165"/>
      <w:bookmarkEnd w:id="166"/>
      <w:bookmarkEnd w:id="167"/>
    </w:p>
    <w:p w:rsidR="00E8785F" w:rsidRDefault="00740390">
      <w:pPr>
        <w:pStyle w:val="4"/>
      </w:pPr>
      <w:r>
        <w:rPr>
          <w:rFonts w:hint="eastAsia"/>
        </w:rPr>
        <w:t>程序描述</w:t>
      </w:r>
    </w:p>
    <w:p w:rsidR="00E8785F" w:rsidRDefault="00E8785F"/>
    <w:p w:rsidR="00E8785F" w:rsidRDefault="00740390">
      <w:pPr>
        <w:pStyle w:val="4"/>
      </w:pPr>
      <w:r>
        <w:rPr>
          <w:rFonts w:hint="eastAsia"/>
        </w:rPr>
        <w:lastRenderedPageBreak/>
        <w:t>管理专业方向</w:t>
      </w:r>
    </w:p>
    <w:p w:rsidR="00E8785F" w:rsidRDefault="00740390">
      <w:pPr>
        <w:spacing w:after="120"/>
        <w:jc w:val="center"/>
        <w:rPr>
          <w:rFonts w:ascii="宋体" w:hAnsi="宋体" w:cs="宋体"/>
          <w:sz w:val="24"/>
        </w:rPr>
      </w:pPr>
      <w:r>
        <w:rPr>
          <w:rFonts w:ascii="宋体" w:hAnsi="宋体" w:cs="宋体"/>
          <w:sz w:val="24"/>
        </w:rPr>
        <w:pict>
          <v:shape id="图片框 1072" o:spid="_x0000_i1067" type="#_x0000_t75" style="width:310.5pt;height:356.25pt">
            <v:imagedata r:id="rId54" o:title=""/>
          </v:shape>
        </w:pict>
      </w:r>
    </w:p>
    <w:p w:rsidR="00E8785F" w:rsidRDefault="00740390">
      <w:pPr>
        <w:jc w:val="center"/>
      </w:pPr>
      <w:r>
        <w:rPr>
          <w:rFonts w:ascii="黑体" w:eastAsia="黑体" w:hAnsi="黑体" w:hint="eastAsia"/>
          <w:sz w:val="18"/>
          <w:szCs w:val="18"/>
        </w:rPr>
        <w:t>图3.3.2.专业方向管理</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Primary Flow:</w:t>
            </w:r>
            <w:r>
              <w:rPr>
                <w:rFonts w:hint="eastAsia"/>
                <w:b/>
              </w:rPr>
              <w:t>查看专业</w:t>
            </w:r>
            <w:r>
              <w:rPr>
                <w:b/>
              </w:rPr>
              <w:t>方向列表</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1"/>
              </w:numPr>
              <w:jc w:val="left"/>
            </w:pPr>
          </w:p>
        </w:tc>
        <w:tc>
          <w:tcPr>
            <w:tcW w:w="3613" w:type="dxa"/>
          </w:tcPr>
          <w:p w:rsidR="00E8785F" w:rsidRDefault="00740390">
            <w:r>
              <w:rPr>
                <w:rFonts w:hint="eastAsia"/>
              </w:rPr>
              <w:t>点击列表</w:t>
            </w:r>
            <w:r>
              <w:t>中的项</w:t>
            </w:r>
          </w:p>
        </w:tc>
        <w:tc>
          <w:tcPr>
            <w:tcW w:w="4443" w:type="dxa"/>
          </w:tcPr>
          <w:p w:rsidR="00E8785F" w:rsidRDefault="00740390">
            <w:pPr>
              <w:rPr>
                <w:color w:val="000000"/>
              </w:rPr>
            </w:pPr>
            <w:r>
              <w:rPr>
                <w:rFonts w:hint="eastAsia"/>
                <w:color w:val="000000"/>
              </w:rPr>
              <w:t>弹出窗口</w:t>
            </w:r>
            <w:r>
              <w:rPr>
                <w:color w:val="000000"/>
              </w:rPr>
              <w:t>显示</w:t>
            </w:r>
            <w:r>
              <w:rPr>
                <w:rFonts w:hint="eastAsia"/>
                <w:color w:val="000000"/>
              </w:rPr>
              <w:t>专业方向</w:t>
            </w:r>
            <w:r>
              <w:rPr>
                <w:color w:val="000000"/>
              </w:rPr>
              <w:t>详细信息</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1"/>
              </w:numPr>
              <w:jc w:val="left"/>
            </w:pPr>
          </w:p>
        </w:tc>
        <w:tc>
          <w:tcPr>
            <w:tcW w:w="3613" w:type="dxa"/>
          </w:tcPr>
          <w:p w:rsidR="00E8785F" w:rsidRDefault="00740390">
            <w:r>
              <w:rPr>
                <w:rFonts w:hint="eastAsia"/>
              </w:rPr>
              <w:t>点击</w:t>
            </w:r>
            <w:r>
              <w:t>“</w:t>
            </w:r>
            <w:r>
              <w:t>关闭详情</w:t>
            </w:r>
            <w:r>
              <w:t>”</w:t>
            </w:r>
          </w:p>
        </w:tc>
        <w:tc>
          <w:tcPr>
            <w:tcW w:w="4443" w:type="dxa"/>
          </w:tcPr>
          <w:p w:rsidR="00E8785F" w:rsidRDefault="00740390">
            <w:pPr>
              <w:rPr>
                <w:color w:val="000000"/>
              </w:rPr>
            </w:pPr>
            <w:r>
              <w:rPr>
                <w:rFonts w:hint="eastAsia"/>
                <w:color w:val="000000"/>
              </w:rPr>
              <w:t>关闭</w:t>
            </w:r>
            <w:r>
              <w:rPr>
                <w:color w:val="000000"/>
              </w:rPr>
              <w:t>窗口</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1"/>
              </w:numPr>
              <w:jc w:val="left"/>
            </w:pPr>
          </w:p>
        </w:tc>
        <w:tc>
          <w:tcPr>
            <w:tcW w:w="3613" w:type="dxa"/>
          </w:tcPr>
          <w:p w:rsidR="00E8785F" w:rsidRDefault="00E8785F"/>
        </w:tc>
        <w:tc>
          <w:tcPr>
            <w:tcW w:w="4443" w:type="dxa"/>
          </w:tcPr>
          <w:p w:rsidR="00E8785F" w:rsidRDefault="00E8785F">
            <w:pPr>
              <w:rPr>
                <w:color w:val="000000"/>
              </w:rPr>
            </w:pPr>
          </w:p>
        </w:tc>
      </w:tr>
    </w:tbl>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Alternate Flow1:</w:t>
            </w:r>
            <w:r>
              <w:rPr>
                <w:rFonts w:hint="eastAsia"/>
                <w:b/>
              </w:rPr>
              <w:t>新增专业</w:t>
            </w:r>
            <w:r>
              <w:rPr>
                <w:b/>
              </w:rPr>
              <w:t>方向</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2"/>
              </w:numPr>
              <w:jc w:val="left"/>
            </w:pPr>
          </w:p>
        </w:tc>
        <w:tc>
          <w:tcPr>
            <w:tcW w:w="3613" w:type="dxa"/>
          </w:tcPr>
          <w:p w:rsidR="00E8785F" w:rsidRDefault="00740390">
            <w:r>
              <w:rPr>
                <w:rFonts w:hint="eastAsia"/>
              </w:rPr>
              <w:t>点击“添加”</w:t>
            </w:r>
            <w:r>
              <w:t>按钮</w:t>
            </w:r>
          </w:p>
        </w:tc>
        <w:tc>
          <w:tcPr>
            <w:tcW w:w="4443" w:type="dxa"/>
          </w:tcPr>
          <w:p w:rsidR="00E8785F" w:rsidRDefault="00740390">
            <w:pPr>
              <w:rPr>
                <w:color w:val="000000"/>
              </w:rPr>
            </w:pPr>
            <w:r>
              <w:rPr>
                <w:rFonts w:hint="eastAsia"/>
                <w:color w:val="000000"/>
              </w:rPr>
              <w:t>弹出新增</w:t>
            </w:r>
            <w:r>
              <w:rPr>
                <w:color w:val="000000"/>
              </w:rPr>
              <w:t>专业方向窗口</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2"/>
              </w:numPr>
              <w:jc w:val="left"/>
            </w:pPr>
          </w:p>
        </w:tc>
        <w:tc>
          <w:tcPr>
            <w:tcW w:w="3613" w:type="dxa"/>
          </w:tcPr>
          <w:p w:rsidR="00E8785F" w:rsidRDefault="00740390">
            <w:r>
              <w:rPr>
                <w:rFonts w:hint="eastAsia"/>
              </w:rPr>
              <w:t>输入“专业名称</w:t>
            </w:r>
            <w:r>
              <w:t>”</w:t>
            </w:r>
          </w:p>
        </w:tc>
        <w:tc>
          <w:tcPr>
            <w:tcW w:w="4443" w:type="dxa"/>
          </w:tcPr>
          <w:p w:rsidR="00E8785F" w:rsidRDefault="00740390">
            <w:pPr>
              <w:rPr>
                <w:color w:val="000000"/>
              </w:rPr>
            </w:pPr>
            <w:r>
              <w:rPr>
                <w:rFonts w:hint="eastAsia"/>
                <w:color w:val="000000"/>
              </w:rPr>
              <w:t>显示输入</w:t>
            </w:r>
            <w:r>
              <w:rPr>
                <w:color w:val="000000"/>
              </w:rPr>
              <w:t>的内容</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2"/>
              </w:numPr>
              <w:jc w:val="left"/>
            </w:pPr>
          </w:p>
        </w:tc>
        <w:tc>
          <w:tcPr>
            <w:tcW w:w="3613" w:type="dxa"/>
          </w:tcPr>
          <w:p w:rsidR="00E8785F" w:rsidRDefault="00740390">
            <w:r>
              <w:rPr>
                <w:rFonts w:hint="eastAsia"/>
              </w:rPr>
              <w:t>输入</w:t>
            </w:r>
            <w:r>
              <w:t>“</w:t>
            </w:r>
            <w:r>
              <w:rPr>
                <w:rFonts w:hint="eastAsia"/>
              </w:rPr>
              <w:t>专业详细</w:t>
            </w:r>
            <w:r>
              <w:t>介绍</w:t>
            </w:r>
            <w:r>
              <w:t>”</w:t>
            </w:r>
          </w:p>
        </w:tc>
        <w:tc>
          <w:tcPr>
            <w:tcW w:w="4443" w:type="dxa"/>
          </w:tcPr>
          <w:p w:rsidR="00E8785F" w:rsidRDefault="00740390">
            <w:pPr>
              <w:rPr>
                <w:color w:val="000000"/>
              </w:rPr>
            </w:pPr>
            <w:r>
              <w:rPr>
                <w:rFonts w:hint="eastAsia"/>
                <w:color w:val="000000"/>
              </w:rPr>
              <w:t>显示</w:t>
            </w:r>
            <w:r>
              <w:rPr>
                <w:color w:val="000000"/>
              </w:rPr>
              <w:t>输入的内容</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2"/>
              </w:numPr>
              <w:jc w:val="left"/>
            </w:pPr>
          </w:p>
        </w:tc>
        <w:tc>
          <w:tcPr>
            <w:tcW w:w="3613" w:type="dxa"/>
          </w:tcPr>
          <w:p w:rsidR="00E8785F" w:rsidRDefault="00740390">
            <w:r>
              <w:rPr>
                <w:rFonts w:hint="eastAsia"/>
              </w:rPr>
              <w:t>点击</w:t>
            </w:r>
            <w:r>
              <w:t>“</w:t>
            </w:r>
            <w:r>
              <w:rPr>
                <w:rFonts w:hint="eastAsia"/>
              </w:rPr>
              <w:t>添加</w:t>
            </w:r>
            <w:r>
              <w:t>”</w:t>
            </w:r>
          </w:p>
        </w:tc>
        <w:tc>
          <w:tcPr>
            <w:tcW w:w="4443" w:type="dxa"/>
          </w:tcPr>
          <w:p w:rsidR="00E8785F" w:rsidRDefault="00740390">
            <w:pPr>
              <w:rPr>
                <w:color w:val="000000"/>
              </w:rPr>
            </w:pPr>
            <w:r>
              <w:rPr>
                <w:rFonts w:hint="eastAsia"/>
                <w:color w:val="000000"/>
              </w:rPr>
              <w:t>如果</w:t>
            </w:r>
            <w:r>
              <w:rPr>
                <w:color w:val="000000"/>
              </w:rPr>
              <w:t>专业名不重复，</w:t>
            </w:r>
            <w:r>
              <w:rPr>
                <w:rFonts w:hint="eastAsia"/>
                <w:color w:val="000000"/>
              </w:rPr>
              <w:t>且</w:t>
            </w:r>
            <w:r>
              <w:rPr>
                <w:color w:val="000000"/>
              </w:rPr>
              <w:t>不为空，则添</w:t>
            </w:r>
            <w:r>
              <w:rPr>
                <w:rFonts w:hint="eastAsia"/>
                <w:color w:val="000000"/>
              </w:rPr>
              <w:t>加</w:t>
            </w:r>
            <w:r>
              <w:rPr>
                <w:color w:val="000000"/>
              </w:rPr>
              <w:t>成功并返回</w:t>
            </w:r>
            <w:r>
              <w:rPr>
                <w:rFonts w:hint="eastAsia"/>
                <w:color w:val="000000"/>
              </w:rPr>
              <w:t>列表</w:t>
            </w:r>
            <w:r>
              <w:rPr>
                <w:color w:val="000000"/>
              </w:rPr>
              <w:t>，否则提示错误</w:t>
            </w:r>
          </w:p>
        </w:tc>
      </w:tr>
    </w:tbl>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Alternate Flow2:</w:t>
            </w:r>
            <w:r>
              <w:rPr>
                <w:rFonts w:hint="eastAsia"/>
                <w:b/>
              </w:rPr>
              <w:t>取消新增专业方向</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3"/>
              </w:numPr>
              <w:jc w:val="left"/>
            </w:pPr>
          </w:p>
        </w:tc>
        <w:tc>
          <w:tcPr>
            <w:tcW w:w="3613" w:type="dxa"/>
          </w:tcPr>
          <w:p w:rsidR="00E8785F" w:rsidRDefault="00740390">
            <w:r>
              <w:rPr>
                <w:rFonts w:hint="eastAsia"/>
              </w:rPr>
              <w:t>点击“添加”</w:t>
            </w:r>
            <w:r>
              <w:t>按钮</w:t>
            </w:r>
          </w:p>
        </w:tc>
        <w:tc>
          <w:tcPr>
            <w:tcW w:w="4443" w:type="dxa"/>
          </w:tcPr>
          <w:p w:rsidR="00E8785F" w:rsidRDefault="00740390">
            <w:pPr>
              <w:rPr>
                <w:color w:val="000000"/>
              </w:rPr>
            </w:pPr>
            <w:r>
              <w:rPr>
                <w:rFonts w:hint="eastAsia"/>
                <w:color w:val="000000"/>
              </w:rPr>
              <w:t>弹出新增</w:t>
            </w:r>
            <w:r>
              <w:rPr>
                <w:color w:val="000000"/>
              </w:rPr>
              <w:t>专业方向窗口</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3"/>
              </w:numPr>
              <w:jc w:val="left"/>
            </w:pPr>
          </w:p>
        </w:tc>
        <w:tc>
          <w:tcPr>
            <w:tcW w:w="3613" w:type="dxa"/>
          </w:tcPr>
          <w:p w:rsidR="00E8785F" w:rsidRDefault="00740390">
            <w:r>
              <w:rPr>
                <w:rFonts w:hint="eastAsia"/>
              </w:rPr>
              <w:t>点击</w:t>
            </w:r>
            <w:r>
              <w:t>“</w:t>
            </w:r>
            <w:r>
              <w:rPr>
                <w:rFonts w:hint="eastAsia"/>
              </w:rPr>
              <w:t>取消</w:t>
            </w:r>
            <w:r>
              <w:t>”</w:t>
            </w:r>
          </w:p>
        </w:tc>
        <w:tc>
          <w:tcPr>
            <w:tcW w:w="4443" w:type="dxa"/>
          </w:tcPr>
          <w:p w:rsidR="00E8785F" w:rsidRDefault="00740390">
            <w:pPr>
              <w:rPr>
                <w:color w:val="000000"/>
              </w:rPr>
            </w:pPr>
            <w:r>
              <w:rPr>
                <w:rFonts w:hint="eastAsia"/>
                <w:color w:val="000000"/>
              </w:rPr>
              <w:t>关闭窗口</w:t>
            </w:r>
            <w:r>
              <w:rPr>
                <w:color w:val="000000"/>
              </w:rPr>
              <w:t>取消</w:t>
            </w:r>
            <w:r>
              <w:rPr>
                <w:rFonts w:hint="eastAsia"/>
                <w:color w:val="000000"/>
              </w:rPr>
              <w:t>添加</w:t>
            </w:r>
          </w:p>
        </w:tc>
      </w:tr>
    </w:tbl>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Alternate Flow3:</w:t>
            </w:r>
            <w:r>
              <w:rPr>
                <w:rFonts w:hint="eastAsia"/>
                <w:b/>
              </w:rPr>
              <w:t>修改专业</w:t>
            </w:r>
            <w:r>
              <w:rPr>
                <w:b/>
              </w:rPr>
              <w:t>方向</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4"/>
              </w:numPr>
              <w:jc w:val="left"/>
            </w:pPr>
          </w:p>
        </w:tc>
        <w:tc>
          <w:tcPr>
            <w:tcW w:w="3613" w:type="dxa"/>
          </w:tcPr>
          <w:p w:rsidR="00E8785F" w:rsidRDefault="00740390">
            <w:r>
              <w:rPr>
                <w:rFonts w:hint="eastAsia"/>
              </w:rPr>
              <w:t>点击“修改”</w:t>
            </w:r>
            <w:r>
              <w:t>按钮</w:t>
            </w:r>
          </w:p>
        </w:tc>
        <w:tc>
          <w:tcPr>
            <w:tcW w:w="4443" w:type="dxa"/>
          </w:tcPr>
          <w:p w:rsidR="00E8785F" w:rsidRDefault="00740390">
            <w:pPr>
              <w:rPr>
                <w:color w:val="000000"/>
              </w:rPr>
            </w:pPr>
            <w:r>
              <w:rPr>
                <w:rFonts w:hint="eastAsia"/>
                <w:color w:val="000000"/>
              </w:rPr>
              <w:t>弹出修改</w:t>
            </w:r>
            <w:r>
              <w:rPr>
                <w:color w:val="000000"/>
              </w:rPr>
              <w:t>专业方向窗口</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4"/>
              </w:numPr>
              <w:jc w:val="left"/>
            </w:pPr>
          </w:p>
        </w:tc>
        <w:tc>
          <w:tcPr>
            <w:tcW w:w="3613" w:type="dxa"/>
          </w:tcPr>
          <w:p w:rsidR="00E8785F" w:rsidRDefault="00740390">
            <w:r>
              <w:rPr>
                <w:rFonts w:hint="eastAsia"/>
              </w:rPr>
              <w:t>输入“专业名称</w:t>
            </w:r>
            <w:r>
              <w:t>”</w:t>
            </w:r>
          </w:p>
        </w:tc>
        <w:tc>
          <w:tcPr>
            <w:tcW w:w="4443" w:type="dxa"/>
          </w:tcPr>
          <w:p w:rsidR="00E8785F" w:rsidRDefault="00740390">
            <w:pPr>
              <w:rPr>
                <w:color w:val="000000"/>
              </w:rPr>
            </w:pPr>
            <w:r>
              <w:rPr>
                <w:rFonts w:hint="eastAsia"/>
                <w:color w:val="000000"/>
              </w:rPr>
              <w:t>显示输入</w:t>
            </w:r>
            <w:r>
              <w:rPr>
                <w:color w:val="000000"/>
              </w:rPr>
              <w:t>的内容</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4"/>
              </w:numPr>
              <w:jc w:val="left"/>
            </w:pPr>
          </w:p>
        </w:tc>
        <w:tc>
          <w:tcPr>
            <w:tcW w:w="3613" w:type="dxa"/>
          </w:tcPr>
          <w:p w:rsidR="00E8785F" w:rsidRDefault="00740390">
            <w:r>
              <w:rPr>
                <w:rFonts w:hint="eastAsia"/>
              </w:rPr>
              <w:t>输入</w:t>
            </w:r>
            <w:r>
              <w:t>“</w:t>
            </w:r>
            <w:r>
              <w:rPr>
                <w:rFonts w:hint="eastAsia"/>
              </w:rPr>
              <w:t>专业详细</w:t>
            </w:r>
            <w:r>
              <w:t>介绍</w:t>
            </w:r>
            <w:r>
              <w:t>”</w:t>
            </w:r>
          </w:p>
        </w:tc>
        <w:tc>
          <w:tcPr>
            <w:tcW w:w="4443" w:type="dxa"/>
          </w:tcPr>
          <w:p w:rsidR="00E8785F" w:rsidRDefault="00740390">
            <w:pPr>
              <w:rPr>
                <w:color w:val="000000"/>
              </w:rPr>
            </w:pPr>
            <w:r>
              <w:rPr>
                <w:rFonts w:hint="eastAsia"/>
                <w:color w:val="000000"/>
              </w:rPr>
              <w:t>显示</w:t>
            </w:r>
            <w:r>
              <w:rPr>
                <w:color w:val="000000"/>
              </w:rPr>
              <w:t>输入的内容</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4"/>
              </w:numPr>
              <w:jc w:val="left"/>
            </w:pPr>
          </w:p>
        </w:tc>
        <w:tc>
          <w:tcPr>
            <w:tcW w:w="3613" w:type="dxa"/>
          </w:tcPr>
          <w:p w:rsidR="00E8785F" w:rsidRDefault="00740390">
            <w:r>
              <w:rPr>
                <w:rFonts w:hint="eastAsia"/>
              </w:rPr>
              <w:t>点击</w:t>
            </w:r>
            <w:r>
              <w:t>“</w:t>
            </w:r>
            <w:r>
              <w:rPr>
                <w:rFonts w:hint="eastAsia"/>
              </w:rPr>
              <w:t>修改</w:t>
            </w:r>
            <w:r>
              <w:t>”</w:t>
            </w:r>
          </w:p>
        </w:tc>
        <w:tc>
          <w:tcPr>
            <w:tcW w:w="4443" w:type="dxa"/>
          </w:tcPr>
          <w:p w:rsidR="00E8785F" w:rsidRDefault="00740390">
            <w:pPr>
              <w:rPr>
                <w:color w:val="000000"/>
              </w:rPr>
            </w:pPr>
            <w:r>
              <w:rPr>
                <w:rFonts w:hint="eastAsia"/>
                <w:color w:val="000000"/>
              </w:rPr>
              <w:t>如果</w:t>
            </w:r>
            <w:r>
              <w:rPr>
                <w:color w:val="000000"/>
              </w:rPr>
              <w:t>专业名不重复，</w:t>
            </w:r>
            <w:r>
              <w:rPr>
                <w:rFonts w:hint="eastAsia"/>
                <w:color w:val="000000"/>
              </w:rPr>
              <w:t>且</w:t>
            </w:r>
            <w:r>
              <w:rPr>
                <w:color w:val="000000"/>
              </w:rPr>
              <w:t>不为空，则修改成功并返回</w:t>
            </w:r>
            <w:r>
              <w:rPr>
                <w:rFonts w:hint="eastAsia"/>
                <w:color w:val="000000"/>
              </w:rPr>
              <w:t>列表</w:t>
            </w:r>
            <w:r>
              <w:rPr>
                <w:color w:val="000000"/>
              </w:rPr>
              <w:t>，否则提示错误</w:t>
            </w:r>
          </w:p>
        </w:tc>
      </w:tr>
    </w:tbl>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Alternate Flow4:</w:t>
            </w:r>
            <w:r>
              <w:rPr>
                <w:rFonts w:hint="eastAsia"/>
                <w:b/>
              </w:rPr>
              <w:t>取消修改专业</w:t>
            </w:r>
            <w:r>
              <w:rPr>
                <w:b/>
              </w:rPr>
              <w:t>方向</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5"/>
              </w:numPr>
              <w:jc w:val="left"/>
            </w:pPr>
          </w:p>
        </w:tc>
        <w:tc>
          <w:tcPr>
            <w:tcW w:w="3613" w:type="dxa"/>
          </w:tcPr>
          <w:p w:rsidR="00E8785F" w:rsidRDefault="00740390">
            <w:r>
              <w:rPr>
                <w:rFonts w:hint="eastAsia"/>
              </w:rPr>
              <w:t>点击“修改”</w:t>
            </w:r>
            <w:r>
              <w:t>按钮</w:t>
            </w:r>
          </w:p>
        </w:tc>
        <w:tc>
          <w:tcPr>
            <w:tcW w:w="4443" w:type="dxa"/>
          </w:tcPr>
          <w:p w:rsidR="00E8785F" w:rsidRDefault="00740390">
            <w:pPr>
              <w:rPr>
                <w:color w:val="000000"/>
              </w:rPr>
            </w:pPr>
            <w:r>
              <w:rPr>
                <w:rFonts w:hint="eastAsia"/>
                <w:color w:val="000000"/>
              </w:rPr>
              <w:t>弹出修改</w:t>
            </w:r>
            <w:r>
              <w:rPr>
                <w:color w:val="000000"/>
              </w:rPr>
              <w:t>专业方向窗口</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5"/>
              </w:numPr>
              <w:jc w:val="left"/>
            </w:pPr>
          </w:p>
        </w:tc>
        <w:tc>
          <w:tcPr>
            <w:tcW w:w="3613" w:type="dxa"/>
          </w:tcPr>
          <w:p w:rsidR="00E8785F" w:rsidRDefault="00740390">
            <w:r>
              <w:rPr>
                <w:rFonts w:hint="eastAsia"/>
              </w:rPr>
              <w:t>点击</w:t>
            </w:r>
            <w:r>
              <w:t>“</w:t>
            </w:r>
            <w:r>
              <w:rPr>
                <w:rFonts w:hint="eastAsia"/>
              </w:rPr>
              <w:t>取消</w:t>
            </w:r>
            <w:r>
              <w:t>”</w:t>
            </w:r>
          </w:p>
        </w:tc>
        <w:tc>
          <w:tcPr>
            <w:tcW w:w="4443" w:type="dxa"/>
          </w:tcPr>
          <w:p w:rsidR="00E8785F" w:rsidRDefault="00740390">
            <w:pPr>
              <w:rPr>
                <w:color w:val="000000"/>
              </w:rPr>
            </w:pPr>
            <w:r>
              <w:rPr>
                <w:rFonts w:hint="eastAsia"/>
                <w:color w:val="000000"/>
              </w:rPr>
              <w:t>关闭窗口</w:t>
            </w:r>
            <w:r>
              <w:rPr>
                <w:color w:val="000000"/>
              </w:rPr>
              <w:t>取消</w:t>
            </w:r>
            <w:r>
              <w:rPr>
                <w:rFonts w:hint="eastAsia"/>
                <w:color w:val="000000"/>
              </w:rPr>
              <w:t>修改</w:t>
            </w:r>
          </w:p>
        </w:tc>
      </w:tr>
    </w:tbl>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Alternate Flow5:</w:t>
            </w:r>
            <w:r>
              <w:rPr>
                <w:rFonts w:hint="eastAsia"/>
                <w:b/>
              </w:rPr>
              <w:t>删除</w:t>
            </w:r>
            <w:r>
              <w:rPr>
                <w:b/>
              </w:rPr>
              <w:t>专业方向</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6"/>
              </w:numPr>
              <w:jc w:val="left"/>
            </w:pPr>
          </w:p>
        </w:tc>
        <w:tc>
          <w:tcPr>
            <w:tcW w:w="3613" w:type="dxa"/>
          </w:tcPr>
          <w:p w:rsidR="00E8785F" w:rsidRDefault="00740390">
            <w:r>
              <w:rPr>
                <w:rFonts w:hint="eastAsia"/>
              </w:rPr>
              <w:t>点击专业方向</w:t>
            </w:r>
            <w:r>
              <w:t>列表项后的删除</w:t>
            </w:r>
            <w:r>
              <w:rPr>
                <w:rFonts w:hint="eastAsia"/>
              </w:rPr>
              <w:t>按钮</w:t>
            </w:r>
          </w:p>
        </w:tc>
        <w:tc>
          <w:tcPr>
            <w:tcW w:w="4443" w:type="dxa"/>
          </w:tcPr>
          <w:p w:rsidR="00E8785F" w:rsidRDefault="00740390">
            <w:pPr>
              <w:rPr>
                <w:color w:val="000000"/>
              </w:rPr>
            </w:pPr>
            <w:r>
              <w:rPr>
                <w:rFonts w:hint="eastAsia"/>
                <w:color w:val="000000"/>
              </w:rPr>
              <w:t>弹出</w:t>
            </w:r>
            <w:r>
              <w:rPr>
                <w:color w:val="000000"/>
              </w:rPr>
              <w:t>确认删除对话框</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6"/>
              </w:numPr>
              <w:jc w:val="left"/>
            </w:pPr>
          </w:p>
        </w:tc>
        <w:tc>
          <w:tcPr>
            <w:tcW w:w="3613" w:type="dxa"/>
          </w:tcPr>
          <w:p w:rsidR="00E8785F" w:rsidRDefault="00740390">
            <w:r>
              <w:rPr>
                <w:rFonts w:hint="eastAsia"/>
              </w:rPr>
              <w:t>点击“</w:t>
            </w:r>
            <w:r>
              <w:t>确认按钮</w:t>
            </w:r>
          </w:p>
        </w:tc>
        <w:tc>
          <w:tcPr>
            <w:tcW w:w="4443" w:type="dxa"/>
          </w:tcPr>
          <w:p w:rsidR="00E8785F" w:rsidRDefault="00740390">
            <w:pPr>
              <w:rPr>
                <w:color w:val="000000"/>
              </w:rPr>
            </w:pPr>
            <w:r>
              <w:rPr>
                <w:rFonts w:hint="eastAsia"/>
                <w:color w:val="000000"/>
              </w:rPr>
              <w:t>删除对应</w:t>
            </w:r>
            <w:r>
              <w:rPr>
                <w:color w:val="000000"/>
              </w:rPr>
              <w:t>的</w:t>
            </w:r>
            <w:r>
              <w:rPr>
                <w:rFonts w:hint="eastAsia"/>
                <w:color w:val="000000"/>
              </w:rPr>
              <w:t>专业</w:t>
            </w:r>
            <w:r>
              <w:rPr>
                <w:color w:val="000000"/>
              </w:rPr>
              <w:t>方向并刷新列表</w:t>
            </w:r>
          </w:p>
        </w:tc>
      </w:tr>
    </w:tbl>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Alternate Flow6:</w:t>
            </w:r>
            <w:r>
              <w:rPr>
                <w:rFonts w:hint="eastAsia"/>
                <w:b/>
              </w:rPr>
              <w:t>取消删除</w:t>
            </w:r>
            <w:r>
              <w:rPr>
                <w:b/>
              </w:rPr>
              <w:t>专业方向</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7"/>
              </w:numPr>
              <w:jc w:val="left"/>
            </w:pPr>
          </w:p>
        </w:tc>
        <w:tc>
          <w:tcPr>
            <w:tcW w:w="3613" w:type="dxa"/>
          </w:tcPr>
          <w:p w:rsidR="00E8785F" w:rsidRDefault="00740390">
            <w:r>
              <w:rPr>
                <w:rFonts w:hint="eastAsia"/>
              </w:rPr>
              <w:t>点击专业方向</w:t>
            </w:r>
            <w:r>
              <w:t>列表项后的删除</w:t>
            </w:r>
            <w:r>
              <w:rPr>
                <w:rFonts w:hint="eastAsia"/>
              </w:rPr>
              <w:t>按钮</w:t>
            </w:r>
          </w:p>
        </w:tc>
        <w:tc>
          <w:tcPr>
            <w:tcW w:w="4443" w:type="dxa"/>
          </w:tcPr>
          <w:p w:rsidR="00E8785F" w:rsidRDefault="00740390">
            <w:pPr>
              <w:rPr>
                <w:color w:val="000000"/>
              </w:rPr>
            </w:pPr>
            <w:r>
              <w:rPr>
                <w:rFonts w:hint="eastAsia"/>
                <w:color w:val="000000"/>
              </w:rPr>
              <w:t>弹出</w:t>
            </w:r>
            <w:r>
              <w:rPr>
                <w:color w:val="000000"/>
              </w:rPr>
              <w:t>确认删除对话框</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7"/>
              </w:numPr>
              <w:jc w:val="left"/>
            </w:pPr>
          </w:p>
        </w:tc>
        <w:tc>
          <w:tcPr>
            <w:tcW w:w="3613" w:type="dxa"/>
          </w:tcPr>
          <w:p w:rsidR="00E8785F" w:rsidRDefault="00740390">
            <w:r>
              <w:rPr>
                <w:rFonts w:hint="eastAsia"/>
              </w:rPr>
              <w:t>点击“取消”</w:t>
            </w:r>
            <w:r>
              <w:t>按钮</w:t>
            </w:r>
          </w:p>
        </w:tc>
        <w:tc>
          <w:tcPr>
            <w:tcW w:w="4443" w:type="dxa"/>
          </w:tcPr>
          <w:p w:rsidR="00E8785F" w:rsidRDefault="00740390">
            <w:pPr>
              <w:rPr>
                <w:color w:val="000000"/>
              </w:rPr>
            </w:pPr>
            <w:r>
              <w:rPr>
                <w:rFonts w:hint="eastAsia"/>
                <w:color w:val="000000"/>
              </w:rPr>
              <w:t>关闭对话框</w:t>
            </w:r>
            <w:r>
              <w:rPr>
                <w:color w:val="000000"/>
              </w:rPr>
              <w:t>取消删除</w:t>
            </w:r>
          </w:p>
        </w:tc>
      </w:tr>
    </w:tbl>
    <w:p w:rsidR="00E8785F" w:rsidRDefault="00E8785F">
      <w:pPr>
        <w:spacing w:after="120"/>
      </w:pPr>
    </w:p>
    <w:p w:rsidR="00E8785F" w:rsidRDefault="00740390">
      <w:pPr>
        <w:pStyle w:val="4"/>
      </w:pPr>
      <w:r>
        <w:rPr>
          <w:rFonts w:hint="eastAsia"/>
        </w:rPr>
        <w:t>用户</w:t>
      </w:r>
      <w:r>
        <w:t>界面说明</w:t>
      </w: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jc w:val="center"/>
              <w:rPr>
                <w:b/>
              </w:rPr>
            </w:pPr>
            <w:r>
              <w:rPr>
                <w:b/>
              </w:rPr>
              <w:t>Field Name</w:t>
            </w:r>
          </w:p>
        </w:tc>
        <w:tc>
          <w:tcPr>
            <w:tcW w:w="2045" w:type="dxa"/>
            <w:tcBorders>
              <w:bottom w:val="single" w:sz="4" w:space="0" w:color="auto"/>
            </w:tcBorders>
            <w:shd w:val="pct20" w:color="auto" w:fill="auto"/>
          </w:tcPr>
          <w:p w:rsidR="00E8785F" w:rsidRDefault="00740390">
            <w:pPr>
              <w:jc w:val="center"/>
              <w:rPr>
                <w:b/>
              </w:rPr>
            </w:pPr>
            <w:r>
              <w:rPr>
                <w:b/>
              </w:rPr>
              <w:t>Description</w:t>
            </w:r>
          </w:p>
        </w:tc>
        <w:tc>
          <w:tcPr>
            <w:tcW w:w="1289" w:type="dxa"/>
            <w:tcBorders>
              <w:bottom w:val="single" w:sz="4" w:space="0" w:color="auto"/>
            </w:tcBorders>
            <w:shd w:val="pct20" w:color="auto" w:fill="auto"/>
          </w:tcPr>
          <w:p w:rsidR="00E8785F" w:rsidRDefault="00740390">
            <w:pPr>
              <w:jc w:val="center"/>
              <w:rPr>
                <w:b/>
              </w:rPr>
            </w:pPr>
            <w:r>
              <w:rPr>
                <w:b/>
              </w:rPr>
              <w:t>Mandatory (Y/N)</w:t>
            </w:r>
          </w:p>
        </w:tc>
        <w:tc>
          <w:tcPr>
            <w:tcW w:w="1442" w:type="dxa"/>
            <w:tcBorders>
              <w:bottom w:val="single" w:sz="4" w:space="0" w:color="auto"/>
            </w:tcBorders>
            <w:shd w:val="pct20" w:color="auto" w:fill="auto"/>
          </w:tcPr>
          <w:p w:rsidR="00E8785F" w:rsidRDefault="00740390">
            <w:pPr>
              <w:jc w:val="center"/>
              <w:rPr>
                <w:b/>
              </w:rPr>
            </w:pPr>
            <w:r>
              <w:rPr>
                <w:b/>
              </w:rPr>
              <w:t>Type / Content</w:t>
            </w:r>
          </w:p>
        </w:tc>
        <w:tc>
          <w:tcPr>
            <w:tcW w:w="2448" w:type="dxa"/>
            <w:tcBorders>
              <w:bottom w:val="single" w:sz="4" w:space="0" w:color="auto"/>
            </w:tcBorders>
            <w:shd w:val="pct20" w:color="auto" w:fill="auto"/>
          </w:tcPr>
          <w:p w:rsidR="00E8785F" w:rsidRDefault="00740390">
            <w:pPr>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6"/>
              <w:rPr>
                <w:b/>
                <w:lang w:eastAsia="zh-CN"/>
              </w:rPr>
            </w:pPr>
            <w:r>
              <w:rPr>
                <w:b/>
              </w:rPr>
              <w:t xml:space="preserve">Page </w:t>
            </w:r>
            <w:r>
              <w:rPr>
                <w:rFonts w:hint="eastAsia"/>
                <w:b/>
                <w:lang w:eastAsia="zh-CN"/>
              </w:rPr>
              <w:t>Name</w:t>
            </w:r>
            <w:r>
              <w:rPr>
                <w:b/>
              </w:rPr>
              <w:t xml:space="preserve">: </w:t>
            </w:r>
            <w:r>
              <w:rPr>
                <w:rFonts w:hint="eastAsia"/>
                <w:b/>
                <w:lang w:eastAsia="zh-CN"/>
              </w:rPr>
              <w:t>前台</w:t>
            </w:r>
            <w:r>
              <w:rPr>
                <w:rFonts w:hint="eastAsia"/>
                <w:b/>
                <w:color w:val="000000"/>
                <w:lang w:eastAsia="zh-CN"/>
              </w:rPr>
              <w:t>注册页面</w:t>
            </w:r>
          </w:p>
        </w:tc>
      </w:tr>
      <w:tr w:rsidR="00E8785F">
        <w:tblPrEx>
          <w:tblCellMar>
            <w:top w:w="0" w:type="dxa"/>
            <w:bottom w:w="0" w:type="dxa"/>
          </w:tblCellMar>
        </w:tblPrEx>
        <w:trPr>
          <w:jc w:val="center"/>
        </w:trPr>
        <w:tc>
          <w:tcPr>
            <w:tcW w:w="1525" w:type="dxa"/>
          </w:tcPr>
          <w:p w:rsidR="00E8785F" w:rsidRDefault="00740390">
            <w:r>
              <w:rPr>
                <w:rFonts w:hint="eastAsia"/>
              </w:rPr>
              <w:t>专业</w:t>
            </w:r>
            <w:r>
              <w:t>方向名称</w:t>
            </w:r>
          </w:p>
        </w:tc>
        <w:tc>
          <w:tcPr>
            <w:tcW w:w="2045" w:type="dxa"/>
          </w:tcPr>
          <w:p w:rsidR="00E8785F" w:rsidRDefault="00740390">
            <w:r>
              <w:rPr>
                <w:rFonts w:hint="eastAsia"/>
              </w:rPr>
              <w:t>专业</w:t>
            </w:r>
            <w:r>
              <w:t>方向名称</w:t>
            </w:r>
          </w:p>
        </w:tc>
        <w:tc>
          <w:tcPr>
            <w:tcW w:w="1289" w:type="dxa"/>
            <w:vAlign w:val="center"/>
          </w:tcPr>
          <w:p w:rsidR="00E8785F" w:rsidRDefault="00740390">
            <w:r>
              <w:rPr>
                <w:rFonts w:hint="eastAsia"/>
              </w:rPr>
              <w:t>Y</w:t>
            </w:r>
          </w:p>
        </w:tc>
        <w:tc>
          <w:tcPr>
            <w:tcW w:w="1442" w:type="dxa"/>
            <w:vAlign w:val="center"/>
          </w:tcPr>
          <w:p w:rsidR="00E8785F" w:rsidRDefault="00740390">
            <w:r>
              <w:rPr>
                <w:rFonts w:hint="eastAsia"/>
              </w:rPr>
              <w:t>Text</w:t>
            </w:r>
            <w:r>
              <w:t>Box</w:t>
            </w:r>
          </w:p>
        </w:tc>
        <w:tc>
          <w:tcPr>
            <w:tcW w:w="2448" w:type="dxa"/>
            <w:vAlign w:val="center"/>
          </w:tcPr>
          <w:p w:rsidR="00E8785F" w:rsidRDefault="00740390">
            <w:r>
              <w:rPr>
                <w:rFonts w:hint="eastAsia"/>
              </w:rPr>
              <w:t>String</w:t>
            </w:r>
          </w:p>
        </w:tc>
      </w:tr>
      <w:tr w:rsidR="00E8785F">
        <w:tblPrEx>
          <w:tblCellMar>
            <w:top w:w="0" w:type="dxa"/>
            <w:bottom w:w="0" w:type="dxa"/>
          </w:tblCellMar>
        </w:tblPrEx>
        <w:trPr>
          <w:jc w:val="center"/>
        </w:trPr>
        <w:tc>
          <w:tcPr>
            <w:tcW w:w="1525" w:type="dxa"/>
          </w:tcPr>
          <w:p w:rsidR="00E8785F" w:rsidRDefault="00740390">
            <w:r>
              <w:rPr>
                <w:rFonts w:hint="eastAsia"/>
              </w:rPr>
              <w:t>专业</w:t>
            </w:r>
            <w:r>
              <w:t>详细</w:t>
            </w:r>
            <w:r>
              <w:rPr>
                <w:rFonts w:hint="eastAsia"/>
              </w:rPr>
              <w:t>介绍</w:t>
            </w:r>
          </w:p>
        </w:tc>
        <w:tc>
          <w:tcPr>
            <w:tcW w:w="2045" w:type="dxa"/>
          </w:tcPr>
          <w:p w:rsidR="00E8785F" w:rsidRDefault="00740390">
            <w:r>
              <w:rPr>
                <w:rFonts w:hint="eastAsia"/>
              </w:rPr>
              <w:t>专业</w:t>
            </w:r>
            <w:r>
              <w:t>详细介绍</w:t>
            </w:r>
          </w:p>
        </w:tc>
        <w:tc>
          <w:tcPr>
            <w:tcW w:w="1289" w:type="dxa"/>
            <w:vAlign w:val="center"/>
          </w:tcPr>
          <w:p w:rsidR="00E8785F" w:rsidRDefault="00740390">
            <w:r>
              <w:rPr>
                <w:rFonts w:hint="eastAsia"/>
              </w:rPr>
              <w:t>Y</w:t>
            </w:r>
          </w:p>
        </w:tc>
        <w:tc>
          <w:tcPr>
            <w:tcW w:w="1442" w:type="dxa"/>
            <w:vAlign w:val="center"/>
          </w:tcPr>
          <w:p w:rsidR="00E8785F" w:rsidRDefault="00740390">
            <w:r>
              <w:rPr>
                <w:rFonts w:hint="eastAsia"/>
              </w:rPr>
              <w:t>TextBox</w:t>
            </w:r>
          </w:p>
        </w:tc>
        <w:tc>
          <w:tcPr>
            <w:tcW w:w="2448" w:type="dxa"/>
            <w:vAlign w:val="center"/>
          </w:tcPr>
          <w:p w:rsidR="00E8785F" w:rsidRDefault="00740390">
            <w:r>
              <w:rPr>
                <w:rFonts w:hint="eastAsia"/>
              </w:rPr>
              <w:t>String</w:t>
            </w:r>
          </w:p>
        </w:tc>
      </w:tr>
      <w:tr w:rsidR="00E8785F">
        <w:tblPrEx>
          <w:tblCellMar>
            <w:top w:w="0" w:type="dxa"/>
            <w:bottom w:w="0" w:type="dxa"/>
          </w:tblCellMar>
        </w:tblPrEx>
        <w:trPr>
          <w:jc w:val="center"/>
        </w:trPr>
        <w:tc>
          <w:tcPr>
            <w:tcW w:w="1525" w:type="dxa"/>
          </w:tcPr>
          <w:p w:rsidR="00E8785F" w:rsidRDefault="00740390">
            <w:r>
              <w:rPr>
                <w:rFonts w:hint="eastAsia"/>
              </w:rPr>
              <w:t>添加</w:t>
            </w:r>
          </w:p>
        </w:tc>
        <w:tc>
          <w:tcPr>
            <w:tcW w:w="2045" w:type="dxa"/>
          </w:tcPr>
          <w:p w:rsidR="00E8785F" w:rsidRDefault="00740390">
            <w:r>
              <w:rPr>
                <w:rFonts w:hint="eastAsia"/>
              </w:rPr>
              <w:t>添加</w:t>
            </w:r>
            <w:r>
              <w:t>一个项目</w:t>
            </w:r>
          </w:p>
        </w:tc>
        <w:tc>
          <w:tcPr>
            <w:tcW w:w="1289" w:type="dxa"/>
            <w:vAlign w:val="center"/>
          </w:tcPr>
          <w:p w:rsidR="00E8785F" w:rsidRDefault="00E8785F"/>
        </w:tc>
        <w:tc>
          <w:tcPr>
            <w:tcW w:w="1442" w:type="dxa"/>
            <w:vAlign w:val="center"/>
          </w:tcPr>
          <w:p w:rsidR="00E8785F" w:rsidRDefault="00740390">
            <w:r>
              <w:rPr>
                <w:rFonts w:hint="eastAsia"/>
              </w:rPr>
              <w:t>Button</w:t>
            </w:r>
          </w:p>
        </w:tc>
        <w:tc>
          <w:tcPr>
            <w:tcW w:w="2448" w:type="dxa"/>
            <w:vAlign w:val="center"/>
          </w:tcPr>
          <w:p w:rsidR="00E8785F" w:rsidRDefault="00E8785F"/>
        </w:tc>
      </w:tr>
      <w:tr w:rsidR="00E8785F">
        <w:tblPrEx>
          <w:tblCellMar>
            <w:top w:w="0" w:type="dxa"/>
            <w:bottom w:w="0" w:type="dxa"/>
          </w:tblCellMar>
        </w:tblPrEx>
        <w:trPr>
          <w:jc w:val="center"/>
        </w:trPr>
        <w:tc>
          <w:tcPr>
            <w:tcW w:w="1525" w:type="dxa"/>
            <w:vAlign w:val="center"/>
          </w:tcPr>
          <w:p w:rsidR="00E8785F" w:rsidRDefault="00740390">
            <w:r>
              <w:rPr>
                <w:rFonts w:hint="eastAsia"/>
              </w:rPr>
              <w:t>取消</w:t>
            </w:r>
          </w:p>
        </w:tc>
        <w:tc>
          <w:tcPr>
            <w:tcW w:w="2045" w:type="dxa"/>
            <w:vAlign w:val="center"/>
          </w:tcPr>
          <w:p w:rsidR="00E8785F" w:rsidRDefault="00740390">
            <w:r>
              <w:rPr>
                <w:rFonts w:hint="eastAsia"/>
              </w:rPr>
              <w:t>取消</w:t>
            </w:r>
            <w:r>
              <w:t>操作</w:t>
            </w:r>
          </w:p>
        </w:tc>
        <w:tc>
          <w:tcPr>
            <w:tcW w:w="1289" w:type="dxa"/>
            <w:vAlign w:val="center"/>
          </w:tcPr>
          <w:p w:rsidR="00E8785F" w:rsidRDefault="00E8785F"/>
        </w:tc>
        <w:tc>
          <w:tcPr>
            <w:tcW w:w="1442" w:type="dxa"/>
            <w:vAlign w:val="center"/>
          </w:tcPr>
          <w:p w:rsidR="00E8785F" w:rsidRDefault="00740390">
            <w:r>
              <w:t>B</w:t>
            </w:r>
            <w:r>
              <w:rPr>
                <w:rFonts w:hint="eastAsia"/>
              </w:rPr>
              <w:t>utton</w:t>
            </w:r>
          </w:p>
        </w:tc>
        <w:tc>
          <w:tcPr>
            <w:tcW w:w="2448" w:type="dxa"/>
            <w:vAlign w:val="center"/>
          </w:tcPr>
          <w:p w:rsidR="00E8785F" w:rsidRDefault="00E8785F"/>
        </w:tc>
      </w:tr>
      <w:tr w:rsidR="00E8785F">
        <w:tblPrEx>
          <w:tblCellMar>
            <w:top w:w="0" w:type="dxa"/>
            <w:bottom w:w="0" w:type="dxa"/>
          </w:tblCellMar>
        </w:tblPrEx>
        <w:trPr>
          <w:jc w:val="center"/>
        </w:trPr>
        <w:tc>
          <w:tcPr>
            <w:tcW w:w="1525" w:type="dxa"/>
            <w:vAlign w:val="center"/>
          </w:tcPr>
          <w:p w:rsidR="00E8785F" w:rsidRDefault="00740390">
            <w:r>
              <w:rPr>
                <w:rFonts w:hint="eastAsia"/>
              </w:rPr>
              <w:t>修改</w:t>
            </w:r>
          </w:p>
        </w:tc>
        <w:tc>
          <w:tcPr>
            <w:tcW w:w="2045" w:type="dxa"/>
            <w:vAlign w:val="center"/>
          </w:tcPr>
          <w:p w:rsidR="00E8785F" w:rsidRDefault="00740390">
            <w:r>
              <w:rPr>
                <w:rFonts w:hint="eastAsia"/>
              </w:rPr>
              <w:t>修改</w:t>
            </w:r>
            <w:r>
              <w:t>一个项目</w:t>
            </w:r>
          </w:p>
        </w:tc>
        <w:tc>
          <w:tcPr>
            <w:tcW w:w="1289" w:type="dxa"/>
            <w:vAlign w:val="center"/>
          </w:tcPr>
          <w:p w:rsidR="00E8785F" w:rsidRDefault="00E8785F"/>
        </w:tc>
        <w:tc>
          <w:tcPr>
            <w:tcW w:w="1442" w:type="dxa"/>
            <w:vAlign w:val="center"/>
          </w:tcPr>
          <w:p w:rsidR="00E8785F" w:rsidRDefault="00740390">
            <w:r>
              <w:rPr>
                <w:rFonts w:hint="eastAsia"/>
              </w:rPr>
              <w:t>Button</w:t>
            </w:r>
          </w:p>
        </w:tc>
        <w:tc>
          <w:tcPr>
            <w:tcW w:w="2448" w:type="dxa"/>
            <w:vAlign w:val="center"/>
          </w:tcPr>
          <w:p w:rsidR="00E8785F" w:rsidRDefault="00E8785F"/>
        </w:tc>
      </w:tr>
      <w:tr w:rsidR="00E8785F">
        <w:tblPrEx>
          <w:tblCellMar>
            <w:top w:w="0" w:type="dxa"/>
            <w:bottom w:w="0" w:type="dxa"/>
          </w:tblCellMar>
        </w:tblPrEx>
        <w:trPr>
          <w:jc w:val="center"/>
        </w:trPr>
        <w:tc>
          <w:tcPr>
            <w:tcW w:w="1525" w:type="dxa"/>
            <w:vAlign w:val="center"/>
          </w:tcPr>
          <w:p w:rsidR="00E8785F" w:rsidRDefault="00740390">
            <w:r>
              <w:rPr>
                <w:rFonts w:hint="eastAsia"/>
              </w:rPr>
              <w:t>删除</w:t>
            </w:r>
            <w:r>
              <w:t>项目</w:t>
            </w:r>
          </w:p>
        </w:tc>
        <w:tc>
          <w:tcPr>
            <w:tcW w:w="2045" w:type="dxa"/>
            <w:vAlign w:val="center"/>
          </w:tcPr>
          <w:p w:rsidR="00E8785F" w:rsidRDefault="00740390">
            <w:r>
              <w:rPr>
                <w:rFonts w:hint="eastAsia"/>
              </w:rPr>
              <w:t>删除</w:t>
            </w:r>
            <w:r>
              <w:t>一个项目</w:t>
            </w:r>
          </w:p>
        </w:tc>
        <w:tc>
          <w:tcPr>
            <w:tcW w:w="1289" w:type="dxa"/>
            <w:vAlign w:val="center"/>
          </w:tcPr>
          <w:p w:rsidR="00E8785F" w:rsidRDefault="00E8785F"/>
        </w:tc>
        <w:tc>
          <w:tcPr>
            <w:tcW w:w="1442" w:type="dxa"/>
            <w:vAlign w:val="center"/>
          </w:tcPr>
          <w:p w:rsidR="00E8785F" w:rsidRDefault="00740390">
            <w:r>
              <w:rPr>
                <w:rFonts w:hint="eastAsia"/>
              </w:rPr>
              <w:t>Button</w:t>
            </w:r>
          </w:p>
        </w:tc>
        <w:tc>
          <w:tcPr>
            <w:tcW w:w="2448" w:type="dxa"/>
            <w:vAlign w:val="center"/>
          </w:tcPr>
          <w:p w:rsidR="00E8785F" w:rsidRDefault="00E8785F"/>
        </w:tc>
      </w:tr>
    </w:tbl>
    <w:p w:rsidR="00E8785F" w:rsidRDefault="00E8785F">
      <w:pPr>
        <w:spacing w:after="120"/>
      </w:pPr>
    </w:p>
    <w:p w:rsidR="00E8785F" w:rsidRDefault="00740390">
      <w:pPr>
        <w:pStyle w:val="3"/>
      </w:pPr>
      <w:bookmarkStart w:id="168" w:name="_Ref361398971"/>
      <w:bookmarkStart w:id="169" w:name="_Toc2586"/>
      <w:bookmarkStart w:id="170" w:name="_Toc8533"/>
      <w:r>
        <w:rPr>
          <w:rFonts w:hint="eastAsia"/>
        </w:rPr>
        <w:lastRenderedPageBreak/>
        <w:t>文档</w:t>
      </w:r>
      <w:r>
        <w:t>管理</w:t>
      </w:r>
      <w:bookmarkEnd w:id="168"/>
      <w:bookmarkEnd w:id="169"/>
      <w:bookmarkEnd w:id="170"/>
    </w:p>
    <w:p w:rsidR="00E8785F" w:rsidRDefault="00740390">
      <w:pPr>
        <w:pStyle w:val="4"/>
      </w:pPr>
      <w:r>
        <w:rPr>
          <w:rFonts w:hint="eastAsia"/>
        </w:rPr>
        <w:t>程序描述</w:t>
      </w:r>
    </w:p>
    <w:p w:rsidR="00E8785F" w:rsidRDefault="00E8785F"/>
    <w:p w:rsidR="00E8785F" w:rsidRDefault="00740390">
      <w:pPr>
        <w:pStyle w:val="4"/>
      </w:pPr>
      <w:r>
        <w:rPr>
          <w:rFonts w:hint="eastAsia"/>
        </w:rPr>
        <w:t>管理文档</w:t>
      </w:r>
    </w:p>
    <w:p w:rsidR="00E8785F" w:rsidRDefault="00740390">
      <w:pPr>
        <w:spacing w:after="120"/>
        <w:jc w:val="center"/>
        <w:rPr>
          <w:rFonts w:ascii="宋体" w:hAnsi="宋体" w:cs="宋体"/>
          <w:sz w:val="24"/>
        </w:rPr>
      </w:pPr>
      <w:r>
        <w:rPr>
          <w:rFonts w:ascii="宋体" w:hAnsi="宋体" w:cs="宋体"/>
          <w:sz w:val="24"/>
        </w:rPr>
        <w:pict>
          <v:shape id="图片框 1073" o:spid="_x0000_i1068" type="#_x0000_t75" style="width:310.5pt;height:356.25pt">
            <v:imagedata r:id="rId55" o:title=""/>
          </v:shape>
        </w:pict>
      </w:r>
    </w:p>
    <w:p w:rsidR="00E8785F" w:rsidRDefault="00740390">
      <w:pPr>
        <w:jc w:val="center"/>
      </w:pPr>
      <w:r>
        <w:rPr>
          <w:rFonts w:ascii="黑体" w:eastAsia="黑体" w:hAnsi="黑体" w:hint="eastAsia"/>
          <w:sz w:val="18"/>
          <w:szCs w:val="18"/>
        </w:rPr>
        <w:t>图3.2.3.管理文档</w:t>
      </w:r>
    </w:p>
    <w:tbl>
      <w:tblPr>
        <w:tblW w:w="84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167"/>
      </w:tblGrid>
      <w:tr w:rsidR="00E8785F">
        <w:tblPrEx>
          <w:tblCellMar>
            <w:top w:w="0" w:type="dxa"/>
            <w:bottom w:w="0" w:type="dxa"/>
          </w:tblCellMar>
        </w:tblPrEx>
        <w:trPr>
          <w:cantSplit/>
          <w:tblHeader/>
          <w:jc w:val="center"/>
        </w:trPr>
        <w:tc>
          <w:tcPr>
            <w:tcW w:w="8479" w:type="dxa"/>
            <w:gridSpan w:val="3"/>
            <w:shd w:val="pct20" w:color="auto" w:fill="auto"/>
          </w:tcPr>
          <w:p w:rsidR="00E8785F" w:rsidRDefault="00740390">
            <w:pPr>
              <w:rPr>
                <w:b/>
              </w:rPr>
            </w:pPr>
            <w:r>
              <w:rPr>
                <w:b/>
              </w:rPr>
              <w:t>Primary Flow:</w:t>
            </w:r>
            <w:r>
              <w:rPr>
                <w:rFonts w:hint="eastAsia"/>
                <w:b/>
              </w:rPr>
              <w:t>查看文档</w:t>
            </w:r>
            <w:r>
              <w:rPr>
                <w:b/>
              </w:rPr>
              <w:t>列表</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167"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8"/>
              </w:numPr>
              <w:jc w:val="left"/>
            </w:pPr>
          </w:p>
        </w:tc>
        <w:tc>
          <w:tcPr>
            <w:tcW w:w="3613" w:type="dxa"/>
          </w:tcPr>
          <w:p w:rsidR="00E8785F" w:rsidRDefault="00740390">
            <w:r>
              <w:rPr>
                <w:rFonts w:hint="eastAsia"/>
              </w:rPr>
              <w:t>点击列表</w:t>
            </w:r>
            <w:r>
              <w:t>中的</w:t>
            </w:r>
            <w:r>
              <w:rPr>
                <w:rFonts w:hint="eastAsia"/>
              </w:rPr>
              <w:t>文档</w:t>
            </w:r>
          </w:p>
        </w:tc>
        <w:tc>
          <w:tcPr>
            <w:tcW w:w="4167" w:type="dxa"/>
          </w:tcPr>
          <w:p w:rsidR="00E8785F" w:rsidRDefault="00740390">
            <w:pPr>
              <w:rPr>
                <w:color w:val="000000"/>
              </w:rPr>
            </w:pPr>
            <w:r>
              <w:rPr>
                <w:rFonts w:hint="eastAsia"/>
                <w:color w:val="000000"/>
              </w:rPr>
              <w:t>弹出窗口</w:t>
            </w:r>
            <w:r>
              <w:rPr>
                <w:color w:val="000000"/>
              </w:rPr>
              <w:t>显示</w:t>
            </w:r>
            <w:r>
              <w:rPr>
                <w:rFonts w:hint="eastAsia"/>
                <w:color w:val="000000"/>
              </w:rPr>
              <w:t>文档的</w:t>
            </w:r>
            <w:r>
              <w:rPr>
                <w:color w:val="000000"/>
              </w:rPr>
              <w:t>详细信息</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8"/>
              </w:numPr>
              <w:jc w:val="left"/>
            </w:pPr>
          </w:p>
        </w:tc>
        <w:tc>
          <w:tcPr>
            <w:tcW w:w="3613" w:type="dxa"/>
          </w:tcPr>
          <w:p w:rsidR="00E8785F" w:rsidRDefault="00740390">
            <w:r>
              <w:rPr>
                <w:rFonts w:hint="eastAsia"/>
              </w:rPr>
              <w:t>点击</w:t>
            </w:r>
            <w:r>
              <w:t>“</w:t>
            </w:r>
            <w:r>
              <w:t>关闭详情</w:t>
            </w:r>
            <w:r>
              <w:t>”</w:t>
            </w:r>
          </w:p>
        </w:tc>
        <w:tc>
          <w:tcPr>
            <w:tcW w:w="4167" w:type="dxa"/>
          </w:tcPr>
          <w:p w:rsidR="00E8785F" w:rsidRDefault="00740390">
            <w:pPr>
              <w:rPr>
                <w:color w:val="000000"/>
              </w:rPr>
            </w:pPr>
            <w:r>
              <w:rPr>
                <w:rFonts w:hint="eastAsia"/>
                <w:color w:val="000000"/>
              </w:rPr>
              <w:t>关闭</w:t>
            </w:r>
            <w:r>
              <w:rPr>
                <w:color w:val="000000"/>
              </w:rPr>
              <w:t>窗口</w:t>
            </w:r>
          </w:p>
        </w:tc>
      </w:tr>
    </w:tbl>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Alternate Flow1:</w:t>
            </w:r>
            <w:r>
              <w:rPr>
                <w:rFonts w:hint="eastAsia"/>
                <w:b/>
              </w:rPr>
              <w:t>新增文档</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9"/>
              </w:numPr>
              <w:jc w:val="left"/>
            </w:pPr>
          </w:p>
        </w:tc>
        <w:tc>
          <w:tcPr>
            <w:tcW w:w="3613" w:type="dxa"/>
          </w:tcPr>
          <w:p w:rsidR="00E8785F" w:rsidRDefault="00740390">
            <w:r>
              <w:rPr>
                <w:rFonts w:hint="eastAsia"/>
              </w:rPr>
              <w:t>点击“添加”</w:t>
            </w:r>
            <w:r>
              <w:t>按钮</w:t>
            </w:r>
          </w:p>
        </w:tc>
        <w:tc>
          <w:tcPr>
            <w:tcW w:w="4443" w:type="dxa"/>
          </w:tcPr>
          <w:p w:rsidR="00E8785F" w:rsidRDefault="00740390">
            <w:pPr>
              <w:rPr>
                <w:color w:val="000000"/>
              </w:rPr>
            </w:pPr>
            <w:r>
              <w:rPr>
                <w:rFonts w:hint="eastAsia"/>
                <w:color w:val="000000"/>
              </w:rPr>
              <w:t>弹出新增文档</w:t>
            </w:r>
            <w:r>
              <w:rPr>
                <w:color w:val="000000"/>
              </w:rPr>
              <w:t>窗口</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9"/>
              </w:numPr>
              <w:jc w:val="left"/>
            </w:pPr>
          </w:p>
        </w:tc>
        <w:tc>
          <w:tcPr>
            <w:tcW w:w="3613" w:type="dxa"/>
          </w:tcPr>
          <w:p w:rsidR="00E8785F" w:rsidRDefault="00740390">
            <w:r>
              <w:rPr>
                <w:rFonts w:hint="eastAsia"/>
              </w:rPr>
              <w:t>输入“文档标题</w:t>
            </w:r>
            <w:r>
              <w:t>”</w:t>
            </w:r>
          </w:p>
        </w:tc>
        <w:tc>
          <w:tcPr>
            <w:tcW w:w="4443" w:type="dxa"/>
          </w:tcPr>
          <w:p w:rsidR="00E8785F" w:rsidRDefault="00740390">
            <w:pPr>
              <w:rPr>
                <w:color w:val="000000"/>
              </w:rPr>
            </w:pPr>
            <w:r>
              <w:rPr>
                <w:rFonts w:hint="eastAsia"/>
                <w:color w:val="000000"/>
              </w:rPr>
              <w:t>显示输入</w:t>
            </w:r>
            <w:r>
              <w:rPr>
                <w:color w:val="000000"/>
              </w:rPr>
              <w:t>的内容</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9"/>
              </w:numPr>
              <w:jc w:val="left"/>
            </w:pPr>
          </w:p>
        </w:tc>
        <w:tc>
          <w:tcPr>
            <w:tcW w:w="3613" w:type="dxa"/>
          </w:tcPr>
          <w:p w:rsidR="00E8785F" w:rsidRDefault="00740390">
            <w:r>
              <w:rPr>
                <w:rFonts w:hint="eastAsia"/>
              </w:rPr>
              <w:t>输入</w:t>
            </w:r>
            <w:r>
              <w:t>“</w:t>
            </w:r>
            <w:r>
              <w:rPr>
                <w:rFonts w:hint="eastAsia"/>
              </w:rPr>
              <w:t>文档详细内容</w:t>
            </w:r>
            <w:r>
              <w:t>”</w:t>
            </w:r>
          </w:p>
        </w:tc>
        <w:tc>
          <w:tcPr>
            <w:tcW w:w="4443" w:type="dxa"/>
          </w:tcPr>
          <w:p w:rsidR="00E8785F" w:rsidRDefault="00740390">
            <w:pPr>
              <w:rPr>
                <w:color w:val="000000"/>
              </w:rPr>
            </w:pPr>
            <w:r>
              <w:rPr>
                <w:rFonts w:hint="eastAsia"/>
                <w:color w:val="000000"/>
              </w:rPr>
              <w:t>显示</w:t>
            </w:r>
            <w:r>
              <w:rPr>
                <w:color w:val="000000"/>
              </w:rPr>
              <w:t>输入的内容</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9"/>
              </w:numPr>
              <w:jc w:val="left"/>
            </w:pPr>
          </w:p>
        </w:tc>
        <w:tc>
          <w:tcPr>
            <w:tcW w:w="3613" w:type="dxa"/>
          </w:tcPr>
          <w:p w:rsidR="00E8785F" w:rsidRDefault="00740390">
            <w:r>
              <w:rPr>
                <w:rFonts w:hint="eastAsia"/>
              </w:rPr>
              <w:t>输入</w:t>
            </w:r>
            <w:r>
              <w:t>“</w:t>
            </w:r>
            <w:r>
              <w:t>文档备注</w:t>
            </w:r>
            <w:r>
              <w:t>”</w:t>
            </w:r>
          </w:p>
        </w:tc>
        <w:tc>
          <w:tcPr>
            <w:tcW w:w="4443" w:type="dxa"/>
          </w:tcPr>
          <w:p w:rsidR="00E8785F" w:rsidRDefault="00740390">
            <w:pPr>
              <w:rPr>
                <w:color w:val="000000"/>
              </w:rPr>
            </w:pPr>
            <w:r>
              <w:rPr>
                <w:rFonts w:hint="eastAsia"/>
                <w:color w:val="000000"/>
              </w:rPr>
              <w:t>显示</w:t>
            </w:r>
            <w:r>
              <w:rPr>
                <w:color w:val="000000"/>
              </w:rPr>
              <w:t>输入的内容</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29"/>
              </w:numPr>
              <w:jc w:val="left"/>
            </w:pPr>
          </w:p>
        </w:tc>
        <w:tc>
          <w:tcPr>
            <w:tcW w:w="3613" w:type="dxa"/>
          </w:tcPr>
          <w:p w:rsidR="00E8785F" w:rsidRDefault="00740390">
            <w:r>
              <w:rPr>
                <w:rFonts w:hint="eastAsia"/>
              </w:rPr>
              <w:t>点击</w:t>
            </w:r>
            <w:r>
              <w:t>“</w:t>
            </w:r>
            <w:r>
              <w:rPr>
                <w:rFonts w:hint="eastAsia"/>
              </w:rPr>
              <w:t>添加</w:t>
            </w:r>
            <w:r>
              <w:t>”</w:t>
            </w:r>
          </w:p>
        </w:tc>
        <w:tc>
          <w:tcPr>
            <w:tcW w:w="4443" w:type="dxa"/>
          </w:tcPr>
          <w:p w:rsidR="00E8785F" w:rsidRDefault="00740390">
            <w:pPr>
              <w:rPr>
                <w:color w:val="000000"/>
              </w:rPr>
            </w:pPr>
            <w:r>
              <w:rPr>
                <w:rFonts w:hint="eastAsia"/>
                <w:color w:val="000000"/>
              </w:rPr>
              <w:t>如果文档标题、</w:t>
            </w:r>
            <w:r>
              <w:rPr>
                <w:color w:val="000000"/>
              </w:rPr>
              <w:t>文档详细内容、文档备注不重复，</w:t>
            </w:r>
            <w:r>
              <w:rPr>
                <w:rFonts w:hint="eastAsia"/>
                <w:color w:val="000000"/>
              </w:rPr>
              <w:t>且</w:t>
            </w:r>
            <w:r>
              <w:rPr>
                <w:color w:val="000000"/>
              </w:rPr>
              <w:t>不为空，则添</w:t>
            </w:r>
            <w:r>
              <w:rPr>
                <w:rFonts w:hint="eastAsia"/>
                <w:color w:val="000000"/>
              </w:rPr>
              <w:t>加</w:t>
            </w:r>
            <w:r>
              <w:rPr>
                <w:color w:val="000000"/>
              </w:rPr>
              <w:t>成功并返回</w:t>
            </w:r>
            <w:r>
              <w:rPr>
                <w:rFonts w:hint="eastAsia"/>
                <w:color w:val="000000"/>
              </w:rPr>
              <w:t>列表</w:t>
            </w:r>
            <w:r>
              <w:rPr>
                <w:color w:val="000000"/>
              </w:rPr>
              <w:t>，否则提示错误</w:t>
            </w:r>
          </w:p>
        </w:tc>
      </w:tr>
    </w:tbl>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Alternate Flow2:</w:t>
            </w:r>
            <w:r>
              <w:rPr>
                <w:rFonts w:hint="eastAsia"/>
                <w:b/>
              </w:rPr>
              <w:t>取消新增文档</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30"/>
              </w:numPr>
              <w:jc w:val="left"/>
            </w:pPr>
          </w:p>
        </w:tc>
        <w:tc>
          <w:tcPr>
            <w:tcW w:w="3613" w:type="dxa"/>
          </w:tcPr>
          <w:p w:rsidR="00E8785F" w:rsidRDefault="00740390">
            <w:r>
              <w:rPr>
                <w:rFonts w:hint="eastAsia"/>
              </w:rPr>
              <w:t>点击“添加”</w:t>
            </w:r>
            <w:r>
              <w:t>按钮</w:t>
            </w:r>
          </w:p>
        </w:tc>
        <w:tc>
          <w:tcPr>
            <w:tcW w:w="4443" w:type="dxa"/>
          </w:tcPr>
          <w:p w:rsidR="00E8785F" w:rsidRDefault="00740390">
            <w:pPr>
              <w:rPr>
                <w:color w:val="000000"/>
              </w:rPr>
            </w:pPr>
            <w:r>
              <w:rPr>
                <w:rFonts w:hint="eastAsia"/>
                <w:color w:val="000000"/>
              </w:rPr>
              <w:t>弹出新增</w:t>
            </w:r>
            <w:r>
              <w:rPr>
                <w:color w:val="000000"/>
              </w:rPr>
              <w:t>文档窗口</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30"/>
              </w:numPr>
              <w:jc w:val="left"/>
            </w:pPr>
          </w:p>
        </w:tc>
        <w:tc>
          <w:tcPr>
            <w:tcW w:w="3613" w:type="dxa"/>
          </w:tcPr>
          <w:p w:rsidR="00E8785F" w:rsidRDefault="00740390">
            <w:r>
              <w:rPr>
                <w:rFonts w:hint="eastAsia"/>
              </w:rPr>
              <w:t>点击</w:t>
            </w:r>
            <w:r>
              <w:t>“</w:t>
            </w:r>
            <w:r>
              <w:rPr>
                <w:rFonts w:hint="eastAsia"/>
              </w:rPr>
              <w:t>取消</w:t>
            </w:r>
            <w:r>
              <w:t>”</w:t>
            </w:r>
          </w:p>
        </w:tc>
        <w:tc>
          <w:tcPr>
            <w:tcW w:w="4443" w:type="dxa"/>
          </w:tcPr>
          <w:p w:rsidR="00E8785F" w:rsidRDefault="00740390">
            <w:pPr>
              <w:rPr>
                <w:color w:val="000000"/>
              </w:rPr>
            </w:pPr>
            <w:r>
              <w:rPr>
                <w:rFonts w:hint="eastAsia"/>
                <w:color w:val="000000"/>
              </w:rPr>
              <w:t>关闭窗口</w:t>
            </w:r>
            <w:r>
              <w:rPr>
                <w:color w:val="000000"/>
              </w:rPr>
              <w:t>取消</w:t>
            </w:r>
            <w:r>
              <w:rPr>
                <w:rFonts w:hint="eastAsia"/>
                <w:color w:val="000000"/>
              </w:rPr>
              <w:t>添加</w:t>
            </w:r>
          </w:p>
        </w:tc>
      </w:tr>
    </w:tbl>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Alternate Flow3:</w:t>
            </w:r>
            <w:r>
              <w:rPr>
                <w:rFonts w:hint="eastAsia"/>
                <w:b/>
              </w:rPr>
              <w:t>修改文档</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31"/>
              </w:numPr>
              <w:jc w:val="left"/>
            </w:pPr>
          </w:p>
        </w:tc>
        <w:tc>
          <w:tcPr>
            <w:tcW w:w="3613" w:type="dxa"/>
          </w:tcPr>
          <w:p w:rsidR="00E8785F" w:rsidRDefault="00740390">
            <w:r>
              <w:rPr>
                <w:rFonts w:hint="eastAsia"/>
              </w:rPr>
              <w:t>点击“修改”</w:t>
            </w:r>
            <w:r>
              <w:t>按钮</w:t>
            </w:r>
          </w:p>
        </w:tc>
        <w:tc>
          <w:tcPr>
            <w:tcW w:w="4443" w:type="dxa"/>
          </w:tcPr>
          <w:p w:rsidR="00E8785F" w:rsidRDefault="00740390">
            <w:pPr>
              <w:rPr>
                <w:color w:val="000000"/>
              </w:rPr>
            </w:pPr>
            <w:r>
              <w:rPr>
                <w:rFonts w:hint="eastAsia"/>
                <w:color w:val="000000"/>
              </w:rPr>
              <w:t>弹出修改</w:t>
            </w:r>
            <w:r>
              <w:rPr>
                <w:color w:val="000000"/>
              </w:rPr>
              <w:t>文档窗口</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31"/>
              </w:numPr>
              <w:jc w:val="left"/>
            </w:pPr>
          </w:p>
        </w:tc>
        <w:tc>
          <w:tcPr>
            <w:tcW w:w="3613" w:type="dxa"/>
          </w:tcPr>
          <w:p w:rsidR="00E8785F" w:rsidRDefault="00740390">
            <w:r>
              <w:rPr>
                <w:rFonts w:hint="eastAsia"/>
              </w:rPr>
              <w:t>输入“文档标题</w:t>
            </w:r>
            <w:r>
              <w:t>”</w:t>
            </w:r>
          </w:p>
        </w:tc>
        <w:tc>
          <w:tcPr>
            <w:tcW w:w="4443" w:type="dxa"/>
          </w:tcPr>
          <w:p w:rsidR="00E8785F" w:rsidRDefault="00740390">
            <w:pPr>
              <w:rPr>
                <w:color w:val="000000"/>
              </w:rPr>
            </w:pPr>
            <w:r>
              <w:rPr>
                <w:rFonts w:hint="eastAsia"/>
                <w:color w:val="000000"/>
              </w:rPr>
              <w:t>显示输入</w:t>
            </w:r>
            <w:r>
              <w:rPr>
                <w:color w:val="000000"/>
              </w:rPr>
              <w:t>的内容</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31"/>
              </w:numPr>
              <w:jc w:val="left"/>
            </w:pPr>
          </w:p>
        </w:tc>
        <w:tc>
          <w:tcPr>
            <w:tcW w:w="3613" w:type="dxa"/>
          </w:tcPr>
          <w:p w:rsidR="00E8785F" w:rsidRDefault="00740390">
            <w:r>
              <w:rPr>
                <w:rFonts w:hint="eastAsia"/>
              </w:rPr>
              <w:t>输入</w:t>
            </w:r>
            <w:r>
              <w:t>“</w:t>
            </w:r>
            <w:r>
              <w:rPr>
                <w:rFonts w:hint="eastAsia"/>
              </w:rPr>
              <w:t>文档详细内容</w:t>
            </w:r>
            <w:r>
              <w:t>”</w:t>
            </w:r>
          </w:p>
        </w:tc>
        <w:tc>
          <w:tcPr>
            <w:tcW w:w="4443" w:type="dxa"/>
          </w:tcPr>
          <w:p w:rsidR="00E8785F" w:rsidRDefault="00740390">
            <w:pPr>
              <w:rPr>
                <w:color w:val="000000"/>
              </w:rPr>
            </w:pPr>
            <w:r>
              <w:rPr>
                <w:rFonts w:hint="eastAsia"/>
                <w:color w:val="000000"/>
              </w:rPr>
              <w:t>显示</w:t>
            </w:r>
            <w:r>
              <w:rPr>
                <w:color w:val="000000"/>
              </w:rPr>
              <w:t>输入的内容</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31"/>
              </w:numPr>
              <w:jc w:val="left"/>
            </w:pPr>
          </w:p>
        </w:tc>
        <w:tc>
          <w:tcPr>
            <w:tcW w:w="3613" w:type="dxa"/>
          </w:tcPr>
          <w:p w:rsidR="00E8785F" w:rsidRDefault="00740390">
            <w:r>
              <w:rPr>
                <w:rFonts w:hint="eastAsia"/>
              </w:rPr>
              <w:t>输入</w:t>
            </w:r>
            <w:r>
              <w:t>“</w:t>
            </w:r>
            <w:r>
              <w:t>文档备注</w:t>
            </w:r>
            <w:r>
              <w:t>”</w:t>
            </w:r>
          </w:p>
        </w:tc>
        <w:tc>
          <w:tcPr>
            <w:tcW w:w="4443" w:type="dxa"/>
          </w:tcPr>
          <w:p w:rsidR="00E8785F" w:rsidRDefault="00740390">
            <w:pPr>
              <w:rPr>
                <w:color w:val="000000"/>
              </w:rPr>
            </w:pPr>
            <w:r>
              <w:rPr>
                <w:rFonts w:hint="eastAsia"/>
                <w:color w:val="000000"/>
              </w:rPr>
              <w:t>显示输入</w:t>
            </w:r>
            <w:r>
              <w:rPr>
                <w:color w:val="000000"/>
              </w:rPr>
              <w:t>的内容</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31"/>
              </w:numPr>
              <w:jc w:val="left"/>
            </w:pPr>
          </w:p>
        </w:tc>
        <w:tc>
          <w:tcPr>
            <w:tcW w:w="3613" w:type="dxa"/>
          </w:tcPr>
          <w:p w:rsidR="00E8785F" w:rsidRDefault="00740390">
            <w:r>
              <w:rPr>
                <w:rFonts w:hint="eastAsia"/>
              </w:rPr>
              <w:t>点击</w:t>
            </w:r>
            <w:r>
              <w:t>“</w:t>
            </w:r>
            <w:r>
              <w:rPr>
                <w:rFonts w:hint="eastAsia"/>
              </w:rPr>
              <w:t>修改</w:t>
            </w:r>
            <w:r>
              <w:t>”</w:t>
            </w:r>
          </w:p>
        </w:tc>
        <w:tc>
          <w:tcPr>
            <w:tcW w:w="4443" w:type="dxa"/>
          </w:tcPr>
          <w:p w:rsidR="00E8785F" w:rsidRDefault="00740390">
            <w:pPr>
              <w:rPr>
                <w:color w:val="000000"/>
              </w:rPr>
            </w:pPr>
            <w:r>
              <w:rPr>
                <w:rFonts w:hint="eastAsia"/>
                <w:color w:val="000000"/>
              </w:rPr>
              <w:t>如果文档标题、</w:t>
            </w:r>
            <w:r>
              <w:rPr>
                <w:color w:val="000000"/>
              </w:rPr>
              <w:t>文档详细内容、文档备注不重复，</w:t>
            </w:r>
            <w:r>
              <w:rPr>
                <w:rFonts w:hint="eastAsia"/>
                <w:color w:val="000000"/>
              </w:rPr>
              <w:t>且</w:t>
            </w:r>
            <w:r>
              <w:rPr>
                <w:color w:val="000000"/>
              </w:rPr>
              <w:t>不为空，则修改成功并返回</w:t>
            </w:r>
            <w:r>
              <w:rPr>
                <w:rFonts w:hint="eastAsia"/>
                <w:color w:val="000000"/>
              </w:rPr>
              <w:t>列表</w:t>
            </w:r>
            <w:r>
              <w:rPr>
                <w:color w:val="000000"/>
              </w:rPr>
              <w:t>，否则提示错误</w:t>
            </w:r>
          </w:p>
        </w:tc>
      </w:tr>
    </w:tbl>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Alternate Flow4:</w:t>
            </w:r>
            <w:r>
              <w:rPr>
                <w:rFonts w:hint="eastAsia"/>
                <w:b/>
              </w:rPr>
              <w:t>取消修改文档</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32"/>
              </w:numPr>
              <w:jc w:val="left"/>
            </w:pPr>
          </w:p>
        </w:tc>
        <w:tc>
          <w:tcPr>
            <w:tcW w:w="3613" w:type="dxa"/>
          </w:tcPr>
          <w:p w:rsidR="00E8785F" w:rsidRDefault="00740390">
            <w:r>
              <w:rPr>
                <w:rFonts w:hint="eastAsia"/>
              </w:rPr>
              <w:t>点击“修改”</w:t>
            </w:r>
            <w:r>
              <w:t>按钮</w:t>
            </w:r>
          </w:p>
        </w:tc>
        <w:tc>
          <w:tcPr>
            <w:tcW w:w="4443" w:type="dxa"/>
          </w:tcPr>
          <w:p w:rsidR="00E8785F" w:rsidRDefault="00740390">
            <w:pPr>
              <w:rPr>
                <w:color w:val="000000"/>
              </w:rPr>
            </w:pPr>
            <w:r>
              <w:rPr>
                <w:rFonts w:hint="eastAsia"/>
                <w:color w:val="000000"/>
              </w:rPr>
              <w:t>弹出修改</w:t>
            </w:r>
            <w:r>
              <w:rPr>
                <w:color w:val="000000"/>
              </w:rPr>
              <w:t>文档窗口</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32"/>
              </w:numPr>
              <w:jc w:val="left"/>
            </w:pPr>
          </w:p>
        </w:tc>
        <w:tc>
          <w:tcPr>
            <w:tcW w:w="3613" w:type="dxa"/>
          </w:tcPr>
          <w:p w:rsidR="00E8785F" w:rsidRDefault="00740390">
            <w:r>
              <w:rPr>
                <w:rFonts w:hint="eastAsia"/>
              </w:rPr>
              <w:t>点击</w:t>
            </w:r>
            <w:r>
              <w:t>“</w:t>
            </w:r>
            <w:r>
              <w:rPr>
                <w:rFonts w:hint="eastAsia"/>
              </w:rPr>
              <w:t>取消</w:t>
            </w:r>
            <w:r>
              <w:t>”</w:t>
            </w:r>
          </w:p>
        </w:tc>
        <w:tc>
          <w:tcPr>
            <w:tcW w:w="4443" w:type="dxa"/>
          </w:tcPr>
          <w:p w:rsidR="00E8785F" w:rsidRDefault="00740390">
            <w:pPr>
              <w:rPr>
                <w:color w:val="000000"/>
              </w:rPr>
            </w:pPr>
            <w:r>
              <w:rPr>
                <w:rFonts w:hint="eastAsia"/>
                <w:color w:val="000000"/>
              </w:rPr>
              <w:t>关闭窗口</w:t>
            </w:r>
            <w:r>
              <w:rPr>
                <w:color w:val="000000"/>
              </w:rPr>
              <w:t>取消</w:t>
            </w:r>
            <w:r>
              <w:rPr>
                <w:rFonts w:hint="eastAsia"/>
                <w:color w:val="000000"/>
              </w:rPr>
              <w:t>修改</w:t>
            </w:r>
          </w:p>
        </w:tc>
      </w:tr>
    </w:tbl>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Alternate Flow5:</w:t>
            </w:r>
            <w:r>
              <w:rPr>
                <w:rFonts w:hint="eastAsia"/>
                <w:b/>
              </w:rPr>
              <w:t>删除</w:t>
            </w:r>
            <w:r>
              <w:rPr>
                <w:b/>
              </w:rPr>
              <w:t>文档</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33"/>
              </w:numPr>
              <w:jc w:val="left"/>
            </w:pPr>
          </w:p>
        </w:tc>
        <w:tc>
          <w:tcPr>
            <w:tcW w:w="3613" w:type="dxa"/>
          </w:tcPr>
          <w:p w:rsidR="00E8785F" w:rsidRDefault="00740390">
            <w:r>
              <w:rPr>
                <w:rFonts w:hint="eastAsia"/>
              </w:rPr>
              <w:t>点击文档</w:t>
            </w:r>
            <w:r>
              <w:t>列表项后的删除</w:t>
            </w:r>
            <w:r>
              <w:rPr>
                <w:rFonts w:hint="eastAsia"/>
              </w:rPr>
              <w:t>按钮</w:t>
            </w:r>
          </w:p>
        </w:tc>
        <w:tc>
          <w:tcPr>
            <w:tcW w:w="4443" w:type="dxa"/>
          </w:tcPr>
          <w:p w:rsidR="00E8785F" w:rsidRDefault="00740390">
            <w:pPr>
              <w:rPr>
                <w:color w:val="000000"/>
              </w:rPr>
            </w:pPr>
            <w:r>
              <w:rPr>
                <w:rFonts w:hint="eastAsia"/>
                <w:color w:val="000000"/>
              </w:rPr>
              <w:t>弹出</w:t>
            </w:r>
            <w:r>
              <w:rPr>
                <w:color w:val="000000"/>
              </w:rPr>
              <w:t>确认删除对话框</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33"/>
              </w:numPr>
              <w:jc w:val="left"/>
            </w:pPr>
          </w:p>
        </w:tc>
        <w:tc>
          <w:tcPr>
            <w:tcW w:w="3613" w:type="dxa"/>
          </w:tcPr>
          <w:p w:rsidR="00E8785F" w:rsidRDefault="00740390">
            <w:r>
              <w:rPr>
                <w:rFonts w:hint="eastAsia"/>
              </w:rPr>
              <w:t>点击“</w:t>
            </w:r>
            <w:r>
              <w:t>确认按钮</w:t>
            </w:r>
          </w:p>
        </w:tc>
        <w:tc>
          <w:tcPr>
            <w:tcW w:w="4443" w:type="dxa"/>
          </w:tcPr>
          <w:p w:rsidR="00E8785F" w:rsidRDefault="00740390">
            <w:pPr>
              <w:rPr>
                <w:color w:val="000000"/>
              </w:rPr>
            </w:pPr>
            <w:r>
              <w:rPr>
                <w:rFonts w:hint="eastAsia"/>
                <w:color w:val="000000"/>
              </w:rPr>
              <w:t>删除对应</w:t>
            </w:r>
            <w:r>
              <w:rPr>
                <w:color w:val="000000"/>
              </w:rPr>
              <w:t>的</w:t>
            </w:r>
            <w:r>
              <w:rPr>
                <w:rFonts w:hint="eastAsia"/>
                <w:color w:val="000000"/>
              </w:rPr>
              <w:t>文档</w:t>
            </w:r>
            <w:r>
              <w:rPr>
                <w:color w:val="000000"/>
              </w:rPr>
              <w:t>并刷新列表</w:t>
            </w:r>
          </w:p>
        </w:tc>
      </w:tr>
    </w:tbl>
    <w:p w:rsidR="00E8785F" w:rsidRDefault="00E8785F">
      <w:pPr>
        <w:spacing w:after="120"/>
      </w:pP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shd w:val="pct20" w:color="auto" w:fill="auto"/>
          </w:tcPr>
          <w:p w:rsidR="00E8785F" w:rsidRDefault="00740390">
            <w:pPr>
              <w:rPr>
                <w:b/>
              </w:rPr>
            </w:pPr>
            <w:r>
              <w:rPr>
                <w:b/>
              </w:rPr>
              <w:t>Alternate Flow6:</w:t>
            </w:r>
            <w:r>
              <w:rPr>
                <w:rFonts w:hint="eastAsia"/>
                <w:b/>
              </w:rPr>
              <w:t>取消删除</w:t>
            </w:r>
            <w:r>
              <w:rPr>
                <w:b/>
              </w:rPr>
              <w:t>文档</w:t>
            </w:r>
          </w:p>
        </w:tc>
      </w:tr>
      <w:tr w:rsidR="00E8785F">
        <w:tblPrEx>
          <w:tblCellMar>
            <w:top w:w="0" w:type="dxa"/>
            <w:bottom w:w="0" w:type="dxa"/>
          </w:tblCellMar>
        </w:tblPrEx>
        <w:trPr>
          <w:cantSplit/>
          <w:tblHeader/>
          <w:jc w:val="center"/>
        </w:trPr>
        <w:tc>
          <w:tcPr>
            <w:tcW w:w="699" w:type="dxa"/>
          </w:tcPr>
          <w:p w:rsidR="00E8785F" w:rsidRDefault="00740390">
            <w:pPr>
              <w:jc w:val="center"/>
              <w:rPr>
                <w:b/>
              </w:rPr>
            </w:pPr>
            <w:r>
              <w:rPr>
                <w:b/>
              </w:rPr>
              <w:t>Step</w:t>
            </w:r>
          </w:p>
        </w:tc>
        <w:tc>
          <w:tcPr>
            <w:tcW w:w="3613" w:type="dxa"/>
          </w:tcPr>
          <w:p w:rsidR="00E8785F" w:rsidRDefault="00740390">
            <w:pPr>
              <w:jc w:val="center"/>
              <w:rPr>
                <w:b/>
              </w:rPr>
            </w:pPr>
            <w:r>
              <w:rPr>
                <w:b/>
              </w:rPr>
              <w:t>Actor Action</w:t>
            </w:r>
          </w:p>
        </w:tc>
        <w:tc>
          <w:tcPr>
            <w:tcW w:w="4443" w:type="dxa"/>
          </w:tcPr>
          <w:p w:rsidR="00E8785F" w:rsidRDefault="00740390">
            <w:pPr>
              <w:jc w:val="center"/>
              <w:rPr>
                <w:b/>
              </w:rPr>
            </w:pPr>
            <w:r>
              <w:rPr>
                <w:b/>
              </w:rPr>
              <w:t>System Response</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34"/>
              </w:numPr>
              <w:jc w:val="left"/>
            </w:pPr>
          </w:p>
        </w:tc>
        <w:tc>
          <w:tcPr>
            <w:tcW w:w="3613" w:type="dxa"/>
          </w:tcPr>
          <w:p w:rsidR="00E8785F" w:rsidRDefault="00740390">
            <w:r>
              <w:rPr>
                <w:rFonts w:hint="eastAsia"/>
              </w:rPr>
              <w:t>点击文档</w:t>
            </w:r>
            <w:r>
              <w:t>列表项后的删除</w:t>
            </w:r>
            <w:r>
              <w:rPr>
                <w:rFonts w:hint="eastAsia"/>
              </w:rPr>
              <w:t>按钮</w:t>
            </w:r>
          </w:p>
        </w:tc>
        <w:tc>
          <w:tcPr>
            <w:tcW w:w="4443" w:type="dxa"/>
          </w:tcPr>
          <w:p w:rsidR="00E8785F" w:rsidRDefault="00740390">
            <w:pPr>
              <w:rPr>
                <w:color w:val="000000"/>
              </w:rPr>
            </w:pPr>
            <w:r>
              <w:rPr>
                <w:rFonts w:hint="eastAsia"/>
                <w:color w:val="000000"/>
              </w:rPr>
              <w:t>弹出</w:t>
            </w:r>
            <w:r>
              <w:rPr>
                <w:color w:val="000000"/>
              </w:rPr>
              <w:t>确认删除对话框</w:t>
            </w:r>
          </w:p>
        </w:tc>
      </w:tr>
      <w:tr w:rsidR="00E8785F">
        <w:tblPrEx>
          <w:tblCellMar>
            <w:top w:w="0" w:type="dxa"/>
            <w:bottom w:w="0" w:type="dxa"/>
          </w:tblCellMar>
        </w:tblPrEx>
        <w:trPr>
          <w:cantSplit/>
          <w:trHeight w:val="143"/>
          <w:jc w:val="center"/>
        </w:trPr>
        <w:tc>
          <w:tcPr>
            <w:tcW w:w="699" w:type="dxa"/>
          </w:tcPr>
          <w:p w:rsidR="00E8785F" w:rsidRDefault="00E8785F">
            <w:pPr>
              <w:widowControl/>
              <w:numPr>
                <w:ilvl w:val="0"/>
                <w:numId w:val="34"/>
              </w:numPr>
              <w:jc w:val="left"/>
            </w:pPr>
          </w:p>
        </w:tc>
        <w:tc>
          <w:tcPr>
            <w:tcW w:w="3613" w:type="dxa"/>
          </w:tcPr>
          <w:p w:rsidR="00E8785F" w:rsidRDefault="00740390">
            <w:r>
              <w:rPr>
                <w:rFonts w:hint="eastAsia"/>
              </w:rPr>
              <w:t>点击“取消”</w:t>
            </w:r>
            <w:r>
              <w:t>按钮</w:t>
            </w:r>
          </w:p>
        </w:tc>
        <w:tc>
          <w:tcPr>
            <w:tcW w:w="4443" w:type="dxa"/>
          </w:tcPr>
          <w:p w:rsidR="00E8785F" w:rsidRDefault="00740390">
            <w:pPr>
              <w:rPr>
                <w:color w:val="000000"/>
              </w:rPr>
            </w:pPr>
            <w:r>
              <w:rPr>
                <w:rFonts w:hint="eastAsia"/>
                <w:color w:val="000000"/>
              </w:rPr>
              <w:t>关闭对话框</w:t>
            </w:r>
            <w:r>
              <w:rPr>
                <w:color w:val="000000"/>
              </w:rPr>
              <w:t>取消删除</w:t>
            </w:r>
          </w:p>
        </w:tc>
      </w:tr>
    </w:tbl>
    <w:p w:rsidR="00E8785F" w:rsidRDefault="00E8785F">
      <w:pPr>
        <w:spacing w:after="120"/>
      </w:pPr>
    </w:p>
    <w:p w:rsidR="00E8785F" w:rsidRDefault="00740390">
      <w:pPr>
        <w:pStyle w:val="4"/>
      </w:pPr>
      <w:r>
        <w:rPr>
          <w:rFonts w:hint="eastAsia"/>
        </w:rPr>
        <w:t>用户</w:t>
      </w:r>
      <w:r>
        <w:t>界面说明</w:t>
      </w: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jc w:val="center"/>
              <w:rPr>
                <w:b/>
              </w:rPr>
            </w:pPr>
            <w:r>
              <w:rPr>
                <w:b/>
              </w:rPr>
              <w:t>Field Name</w:t>
            </w:r>
          </w:p>
        </w:tc>
        <w:tc>
          <w:tcPr>
            <w:tcW w:w="2045" w:type="dxa"/>
            <w:tcBorders>
              <w:bottom w:val="single" w:sz="4" w:space="0" w:color="auto"/>
            </w:tcBorders>
            <w:shd w:val="pct20" w:color="auto" w:fill="auto"/>
          </w:tcPr>
          <w:p w:rsidR="00E8785F" w:rsidRDefault="00740390">
            <w:pPr>
              <w:jc w:val="center"/>
              <w:rPr>
                <w:b/>
              </w:rPr>
            </w:pPr>
            <w:r>
              <w:rPr>
                <w:b/>
              </w:rPr>
              <w:t>Description</w:t>
            </w:r>
          </w:p>
        </w:tc>
        <w:tc>
          <w:tcPr>
            <w:tcW w:w="1289" w:type="dxa"/>
            <w:tcBorders>
              <w:bottom w:val="single" w:sz="4" w:space="0" w:color="auto"/>
            </w:tcBorders>
            <w:shd w:val="pct20" w:color="auto" w:fill="auto"/>
          </w:tcPr>
          <w:p w:rsidR="00E8785F" w:rsidRDefault="00740390">
            <w:pPr>
              <w:jc w:val="center"/>
              <w:rPr>
                <w:b/>
              </w:rPr>
            </w:pPr>
            <w:r>
              <w:rPr>
                <w:b/>
              </w:rPr>
              <w:t>Mandatory (Y/N)</w:t>
            </w:r>
          </w:p>
        </w:tc>
        <w:tc>
          <w:tcPr>
            <w:tcW w:w="1442" w:type="dxa"/>
            <w:tcBorders>
              <w:bottom w:val="single" w:sz="4" w:space="0" w:color="auto"/>
            </w:tcBorders>
            <w:shd w:val="pct20" w:color="auto" w:fill="auto"/>
          </w:tcPr>
          <w:p w:rsidR="00E8785F" w:rsidRDefault="00740390">
            <w:pPr>
              <w:jc w:val="center"/>
              <w:rPr>
                <w:b/>
              </w:rPr>
            </w:pPr>
            <w:r>
              <w:rPr>
                <w:b/>
              </w:rPr>
              <w:t>Type / Content</w:t>
            </w:r>
          </w:p>
        </w:tc>
        <w:tc>
          <w:tcPr>
            <w:tcW w:w="2448" w:type="dxa"/>
            <w:tcBorders>
              <w:bottom w:val="single" w:sz="4" w:space="0" w:color="auto"/>
            </w:tcBorders>
            <w:shd w:val="pct20" w:color="auto" w:fill="auto"/>
          </w:tcPr>
          <w:p w:rsidR="00E8785F" w:rsidRDefault="00740390">
            <w:pPr>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6"/>
              <w:rPr>
                <w:b/>
                <w:lang w:eastAsia="zh-CN"/>
              </w:rPr>
            </w:pPr>
            <w:r>
              <w:rPr>
                <w:b/>
              </w:rPr>
              <w:t xml:space="preserve">Page </w:t>
            </w:r>
            <w:r>
              <w:rPr>
                <w:rFonts w:hint="eastAsia"/>
                <w:b/>
                <w:lang w:eastAsia="zh-CN"/>
              </w:rPr>
              <w:t>Name</w:t>
            </w:r>
            <w:r>
              <w:rPr>
                <w:b/>
              </w:rPr>
              <w:t xml:space="preserve">: </w:t>
            </w:r>
            <w:r>
              <w:rPr>
                <w:rFonts w:hint="eastAsia"/>
                <w:b/>
                <w:lang w:eastAsia="zh-CN"/>
              </w:rPr>
              <w:t>前台</w:t>
            </w:r>
            <w:r>
              <w:rPr>
                <w:rFonts w:hint="eastAsia"/>
                <w:b/>
                <w:color w:val="000000"/>
                <w:lang w:eastAsia="zh-CN"/>
              </w:rPr>
              <w:t>注册页面</w:t>
            </w:r>
          </w:p>
        </w:tc>
      </w:tr>
      <w:tr w:rsidR="00E8785F">
        <w:tblPrEx>
          <w:tblCellMar>
            <w:top w:w="0" w:type="dxa"/>
            <w:bottom w:w="0" w:type="dxa"/>
          </w:tblCellMar>
        </w:tblPrEx>
        <w:trPr>
          <w:jc w:val="center"/>
        </w:trPr>
        <w:tc>
          <w:tcPr>
            <w:tcW w:w="1525" w:type="dxa"/>
          </w:tcPr>
          <w:p w:rsidR="00E8785F" w:rsidRDefault="00740390">
            <w:r>
              <w:rPr>
                <w:rFonts w:hint="eastAsia"/>
              </w:rPr>
              <w:lastRenderedPageBreak/>
              <w:t>文档</w:t>
            </w:r>
            <w:r>
              <w:t>名称</w:t>
            </w:r>
          </w:p>
        </w:tc>
        <w:tc>
          <w:tcPr>
            <w:tcW w:w="2045" w:type="dxa"/>
          </w:tcPr>
          <w:p w:rsidR="00E8785F" w:rsidRDefault="00740390">
            <w:r>
              <w:rPr>
                <w:rFonts w:hint="eastAsia"/>
              </w:rPr>
              <w:t>文档</w:t>
            </w:r>
            <w:r>
              <w:t>名称</w:t>
            </w:r>
          </w:p>
        </w:tc>
        <w:tc>
          <w:tcPr>
            <w:tcW w:w="1289" w:type="dxa"/>
            <w:vAlign w:val="center"/>
          </w:tcPr>
          <w:p w:rsidR="00E8785F" w:rsidRDefault="00740390">
            <w:r>
              <w:rPr>
                <w:rFonts w:hint="eastAsia"/>
              </w:rPr>
              <w:t>Y</w:t>
            </w:r>
          </w:p>
        </w:tc>
        <w:tc>
          <w:tcPr>
            <w:tcW w:w="1442" w:type="dxa"/>
            <w:vAlign w:val="center"/>
          </w:tcPr>
          <w:p w:rsidR="00E8785F" w:rsidRDefault="00740390">
            <w:r>
              <w:rPr>
                <w:rFonts w:hint="eastAsia"/>
              </w:rPr>
              <w:t>Text</w:t>
            </w:r>
            <w:r>
              <w:t>Box</w:t>
            </w:r>
          </w:p>
        </w:tc>
        <w:tc>
          <w:tcPr>
            <w:tcW w:w="2448" w:type="dxa"/>
            <w:vAlign w:val="center"/>
          </w:tcPr>
          <w:p w:rsidR="00E8785F" w:rsidRDefault="00740390">
            <w:r>
              <w:rPr>
                <w:rFonts w:hint="eastAsia"/>
              </w:rPr>
              <w:t>String</w:t>
            </w:r>
          </w:p>
        </w:tc>
      </w:tr>
      <w:tr w:rsidR="00E8785F">
        <w:tblPrEx>
          <w:tblCellMar>
            <w:top w:w="0" w:type="dxa"/>
            <w:bottom w:w="0" w:type="dxa"/>
          </w:tblCellMar>
        </w:tblPrEx>
        <w:trPr>
          <w:jc w:val="center"/>
        </w:trPr>
        <w:tc>
          <w:tcPr>
            <w:tcW w:w="1525" w:type="dxa"/>
          </w:tcPr>
          <w:p w:rsidR="00E8785F" w:rsidRDefault="00740390">
            <w:r>
              <w:rPr>
                <w:rFonts w:hint="eastAsia"/>
              </w:rPr>
              <w:t>文档</w:t>
            </w:r>
            <w:r>
              <w:t>详细</w:t>
            </w:r>
            <w:r>
              <w:rPr>
                <w:rFonts w:hint="eastAsia"/>
              </w:rPr>
              <w:t>介绍</w:t>
            </w:r>
          </w:p>
        </w:tc>
        <w:tc>
          <w:tcPr>
            <w:tcW w:w="2045" w:type="dxa"/>
          </w:tcPr>
          <w:p w:rsidR="00E8785F" w:rsidRDefault="00740390">
            <w:r>
              <w:rPr>
                <w:rFonts w:hint="eastAsia"/>
              </w:rPr>
              <w:t>文档</w:t>
            </w:r>
            <w:r>
              <w:t>详细介绍</w:t>
            </w:r>
          </w:p>
        </w:tc>
        <w:tc>
          <w:tcPr>
            <w:tcW w:w="1289" w:type="dxa"/>
            <w:vAlign w:val="center"/>
          </w:tcPr>
          <w:p w:rsidR="00E8785F" w:rsidRDefault="00740390">
            <w:r>
              <w:rPr>
                <w:rFonts w:hint="eastAsia"/>
              </w:rPr>
              <w:t>Y</w:t>
            </w:r>
          </w:p>
        </w:tc>
        <w:tc>
          <w:tcPr>
            <w:tcW w:w="1442" w:type="dxa"/>
            <w:vAlign w:val="center"/>
          </w:tcPr>
          <w:p w:rsidR="00E8785F" w:rsidRDefault="00740390">
            <w:r>
              <w:rPr>
                <w:rFonts w:hint="eastAsia"/>
              </w:rPr>
              <w:t>TextBox</w:t>
            </w:r>
          </w:p>
        </w:tc>
        <w:tc>
          <w:tcPr>
            <w:tcW w:w="2448" w:type="dxa"/>
            <w:vAlign w:val="center"/>
          </w:tcPr>
          <w:p w:rsidR="00E8785F" w:rsidRDefault="00740390">
            <w:r>
              <w:rPr>
                <w:rFonts w:hint="eastAsia"/>
              </w:rPr>
              <w:t>String</w:t>
            </w:r>
          </w:p>
        </w:tc>
      </w:tr>
      <w:tr w:rsidR="00E8785F">
        <w:tblPrEx>
          <w:tblCellMar>
            <w:top w:w="0" w:type="dxa"/>
            <w:bottom w:w="0" w:type="dxa"/>
          </w:tblCellMar>
        </w:tblPrEx>
        <w:trPr>
          <w:jc w:val="center"/>
        </w:trPr>
        <w:tc>
          <w:tcPr>
            <w:tcW w:w="1525" w:type="dxa"/>
          </w:tcPr>
          <w:p w:rsidR="00E8785F" w:rsidRDefault="00740390">
            <w:r>
              <w:rPr>
                <w:rFonts w:hint="eastAsia"/>
              </w:rPr>
              <w:t>添加</w:t>
            </w:r>
          </w:p>
        </w:tc>
        <w:tc>
          <w:tcPr>
            <w:tcW w:w="2045" w:type="dxa"/>
          </w:tcPr>
          <w:p w:rsidR="00E8785F" w:rsidRDefault="00740390">
            <w:r>
              <w:rPr>
                <w:rFonts w:hint="eastAsia"/>
              </w:rPr>
              <w:t>添加</w:t>
            </w:r>
            <w:r>
              <w:t>一个文档</w:t>
            </w:r>
          </w:p>
        </w:tc>
        <w:tc>
          <w:tcPr>
            <w:tcW w:w="1289" w:type="dxa"/>
            <w:vAlign w:val="center"/>
          </w:tcPr>
          <w:p w:rsidR="00E8785F" w:rsidRDefault="00E8785F"/>
        </w:tc>
        <w:tc>
          <w:tcPr>
            <w:tcW w:w="1442" w:type="dxa"/>
            <w:vAlign w:val="center"/>
          </w:tcPr>
          <w:p w:rsidR="00E8785F" w:rsidRDefault="00740390">
            <w:r>
              <w:rPr>
                <w:rFonts w:hint="eastAsia"/>
              </w:rPr>
              <w:t>Button</w:t>
            </w:r>
          </w:p>
        </w:tc>
        <w:tc>
          <w:tcPr>
            <w:tcW w:w="2448" w:type="dxa"/>
            <w:vAlign w:val="center"/>
          </w:tcPr>
          <w:p w:rsidR="00E8785F" w:rsidRDefault="00E8785F"/>
        </w:tc>
      </w:tr>
      <w:tr w:rsidR="00E8785F">
        <w:tblPrEx>
          <w:tblCellMar>
            <w:top w:w="0" w:type="dxa"/>
            <w:bottom w:w="0" w:type="dxa"/>
          </w:tblCellMar>
        </w:tblPrEx>
        <w:trPr>
          <w:jc w:val="center"/>
        </w:trPr>
        <w:tc>
          <w:tcPr>
            <w:tcW w:w="1525" w:type="dxa"/>
            <w:vAlign w:val="center"/>
          </w:tcPr>
          <w:p w:rsidR="00E8785F" w:rsidRDefault="00740390">
            <w:r>
              <w:rPr>
                <w:rFonts w:hint="eastAsia"/>
              </w:rPr>
              <w:t>取消</w:t>
            </w:r>
          </w:p>
        </w:tc>
        <w:tc>
          <w:tcPr>
            <w:tcW w:w="2045" w:type="dxa"/>
            <w:vAlign w:val="center"/>
          </w:tcPr>
          <w:p w:rsidR="00E8785F" w:rsidRDefault="00740390">
            <w:r>
              <w:rPr>
                <w:rFonts w:hint="eastAsia"/>
              </w:rPr>
              <w:t>取消</w:t>
            </w:r>
            <w:r>
              <w:t>操作</w:t>
            </w:r>
          </w:p>
        </w:tc>
        <w:tc>
          <w:tcPr>
            <w:tcW w:w="1289" w:type="dxa"/>
            <w:vAlign w:val="center"/>
          </w:tcPr>
          <w:p w:rsidR="00E8785F" w:rsidRDefault="00E8785F"/>
        </w:tc>
        <w:tc>
          <w:tcPr>
            <w:tcW w:w="1442" w:type="dxa"/>
            <w:vAlign w:val="center"/>
          </w:tcPr>
          <w:p w:rsidR="00E8785F" w:rsidRDefault="00740390">
            <w:r>
              <w:t>B</w:t>
            </w:r>
            <w:r>
              <w:rPr>
                <w:rFonts w:hint="eastAsia"/>
              </w:rPr>
              <w:t>utton</w:t>
            </w:r>
          </w:p>
        </w:tc>
        <w:tc>
          <w:tcPr>
            <w:tcW w:w="2448" w:type="dxa"/>
            <w:vAlign w:val="center"/>
          </w:tcPr>
          <w:p w:rsidR="00E8785F" w:rsidRDefault="00E8785F"/>
        </w:tc>
      </w:tr>
      <w:tr w:rsidR="00E8785F">
        <w:tblPrEx>
          <w:tblCellMar>
            <w:top w:w="0" w:type="dxa"/>
            <w:bottom w:w="0" w:type="dxa"/>
          </w:tblCellMar>
        </w:tblPrEx>
        <w:trPr>
          <w:jc w:val="center"/>
        </w:trPr>
        <w:tc>
          <w:tcPr>
            <w:tcW w:w="1525" w:type="dxa"/>
            <w:vAlign w:val="center"/>
          </w:tcPr>
          <w:p w:rsidR="00E8785F" w:rsidRDefault="00740390">
            <w:r>
              <w:rPr>
                <w:rFonts w:hint="eastAsia"/>
              </w:rPr>
              <w:t>修改</w:t>
            </w:r>
          </w:p>
        </w:tc>
        <w:tc>
          <w:tcPr>
            <w:tcW w:w="2045" w:type="dxa"/>
            <w:vAlign w:val="center"/>
          </w:tcPr>
          <w:p w:rsidR="00E8785F" w:rsidRDefault="00740390">
            <w:r>
              <w:rPr>
                <w:rFonts w:hint="eastAsia"/>
              </w:rPr>
              <w:t>修改</w:t>
            </w:r>
            <w:r>
              <w:t>一个文档</w:t>
            </w:r>
          </w:p>
        </w:tc>
        <w:tc>
          <w:tcPr>
            <w:tcW w:w="1289" w:type="dxa"/>
            <w:vAlign w:val="center"/>
          </w:tcPr>
          <w:p w:rsidR="00E8785F" w:rsidRDefault="00E8785F"/>
        </w:tc>
        <w:tc>
          <w:tcPr>
            <w:tcW w:w="1442" w:type="dxa"/>
            <w:vAlign w:val="center"/>
          </w:tcPr>
          <w:p w:rsidR="00E8785F" w:rsidRDefault="00740390">
            <w:r>
              <w:rPr>
                <w:rFonts w:hint="eastAsia"/>
              </w:rPr>
              <w:t>Button</w:t>
            </w:r>
          </w:p>
        </w:tc>
        <w:tc>
          <w:tcPr>
            <w:tcW w:w="2448" w:type="dxa"/>
            <w:vAlign w:val="center"/>
          </w:tcPr>
          <w:p w:rsidR="00E8785F" w:rsidRDefault="00E8785F"/>
        </w:tc>
      </w:tr>
      <w:tr w:rsidR="00E8785F">
        <w:tblPrEx>
          <w:tblCellMar>
            <w:top w:w="0" w:type="dxa"/>
            <w:bottom w:w="0" w:type="dxa"/>
          </w:tblCellMar>
        </w:tblPrEx>
        <w:trPr>
          <w:jc w:val="center"/>
        </w:trPr>
        <w:tc>
          <w:tcPr>
            <w:tcW w:w="1525" w:type="dxa"/>
            <w:vAlign w:val="center"/>
          </w:tcPr>
          <w:p w:rsidR="00E8785F" w:rsidRDefault="00740390">
            <w:r>
              <w:rPr>
                <w:rFonts w:hint="eastAsia"/>
              </w:rPr>
              <w:t>删除</w:t>
            </w:r>
            <w:r>
              <w:t>文档</w:t>
            </w:r>
          </w:p>
        </w:tc>
        <w:tc>
          <w:tcPr>
            <w:tcW w:w="2045" w:type="dxa"/>
            <w:vAlign w:val="center"/>
          </w:tcPr>
          <w:p w:rsidR="00E8785F" w:rsidRDefault="00740390">
            <w:r>
              <w:rPr>
                <w:rFonts w:hint="eastAsia"/>
              </w:rPr>
              <w:t>删除</w:t>
            </w:r>
            <w:r>
              <w:t>一个文档</w:t>
            </w:r>
          </w:p>
        </w:tc>
        <w:tc>
          <w:tcPr>
            <w:tcW w:w="1289" w:type="dxa"/>
            <w:vAlign w:val="center"/>
          </w:tcPr>
          <w:p w:rsidR="00E8785F" w:rsidRDefault="00E8785F"/>
        </w:tc>
        <w:tc>
          <w:tcPr>
            <w:tcW w:w="1442" w:type="dxa"/>
            <w:vAlign w:val="center"/>
          </w:tcPr>
          <w:p w:rsidR="00E8785F" w:rsidRDefault="00740390">
            <w:r>
              <w:rPr>
                <w:rFonts w:hint="eastAsia"/>
              </w:rPr>
              <w:t>Button</w:t>
            </w:r>
          </w:p>
        </w:tc>
        <w:tc>
          <w:tcPr>
            <w:tcW w:w="2448" w:type="dxa"/>
            <w:vAlign w:val="center"/>
          </w:tcPr>
          <w:p w:rsidR="00E8785F" w:rsidRDefault="00E8785F"/>
        </w:tc>
      </w:tr>
    </w:tbl>
    <w:p w:rsidR="00E8785F" w:rsidRDefault="00E8785F">
      <w:pPr>
        <w:spacing w:after="120"/>
      </w:pPr>
    </w:p>
    <w:p w:rsidR="00E8785F" w:rsidRDefault="00740390">
      <w:pPr>
        <w:pStyle w:val="2"/>
      </w:pPr>
      <w:r>
        <w:t xml:space="preserve"> </w:t>
      </w:r>
      <w:bookmarkStart w:id="171" w:name="_Toc8949"/>
      <w:r>
        <w:rPr>
          <w:rFonts w:hint="eastAsia"/>
        </w:rPr>
        <w:t>招生数据统计与分析</w:t>
      </w:r>
      <w:bookmarkEnd w:id="159"/>
      <w:r>
        <w:rPr>
          <w:rFonts w:hint="eastAsia"/>
        </w:rPr>
        <w:t>模块</w:t>
      </w:r>
      <w:bookmarkEnd w:id="171"/>
    </w:p>
    <w:p w:rsidR="00E8785F" w:rsidRDefault="00740390">
      <w:pPr>
        <w:pStyle w:val="4"/>
        <w:rPr>
          <w:b w:val="0"/>
          <w:bCs w:val="0"/>
          <w:szCs w:val="24"/>
        </w:rPr>
      </w:pPr>
      <w:bookmarkStart w:id="172" w:name="_Toc27714"/>
      <w:r>
        <w:rPr>
          <w:rFonts w:hint="eastAsia"/>
          <w:b w:val="0"/>
          <w:bCs w:val="0"/>
          <w:szCs w:val="24"/>
        </w:rPr>
        <w:t>模块描述：</w:t>
      </w:r>
      <w:bookmarkEnd w:id="172"/>
    </w:p>
    <w:p w:rsidR="00E8785F" w:rsidRDefault="00740390">
      <w:pPr>
        <w:spacing w:after="120"/>
      </w:pPr>
      <w:r>
        <w:rPr>
          <w:rFonts w:hint="eastAsia"/>
        </w:rPr>
        <w:t xml:space="preserve">    </w:t>
      </w:r>
      <w:r>
        <w:rPr>
          <w:rFonts w:hint="eastAsia"/>
        </w:rPr>
        <w:t>该模块的功能主要是对考生进行数据统计，导入、导出、修改学生的通讯录。</w:t>
      </w:r>
    </w:p>
    <w:p w:rsidR="00E8785F" w:rsidRDefault="00E8785F">
      <w:pPr>
        <w:spacing w:after="120"/>
      </w:pPr>
    </w:p>
    <w:p w:rsidR="00E8785F" w:rsidRDefault="00E8785F">
      <w:pPr>
        <w:pStyle w:val="14"/>
        <w:keepNext/>
        <w:numPr>
          <w:ilvl w:val="1"/>
          <w:numId w:val="13"/>
        </w:numPr>
        <w:tabs>
          <w:tab w:val="left" w:pos="709"/>
          <w:tab w:val="left" w:pos="862"/>
        </w:tabs>
        <w:spacing w:before="240" w:after="156"/>
        <w:ind w:firstLineChars="0"/>
        <w:outlineLvl w:val="2"/>
        <w:rPr>
          <w:rFonts w:ascii="Arial" w:hAnsi="Arial" w:cs="Arial"/>
          <w:b/>
          <w:bCs/>
          <w:vanish/>
          <w:sz w:val="24"/>
          <w:szCs w:val="26"/>
        </w:rPr>
      </w:pPr>
      <w:bookmarkStart w:id="173" w:name="_Toc328333791"/>
      <w:bookmarkStart w:id="174" w:name="_Toc20278"/>
    </w:p>
    <w:p w:rsidR="00E8785F" w:rsidRDefault="00740390">
      <w:pPr>
        <w:pStyle w:val="3"/>
        <w:numPr>
          <w:ilvl w:val="2"/>
          <w:numId w:val="13"/>
        </w:numPr>
      </w:pPr>
      <w:bookmarkStart w:id="175" w:name="_Toc25550"/>
      <w:r>
        <w:rPr>
          <w:rFonts w:hint="eastAsia"/>
        </w:rPr>
        <w:t>数据统计</w:t>
      </w:r>
      <w:bookmarkEnd w:id="173"/>
      <w:bookmarkEnd w:id="174"/>
      <w:bookmarkEnd w:id="175"/>
    </w:p>
    <w:p w:rsidR="00E8785F" w:rsidRDefault="00740390">
      <w:pPr>
        <w:pStyle w:val="4"/>
      </w:pPr>
      <w:r>
        <w:rPr>
          <w:rFonts w:hint="eastAsia"/>
        </w:rPr>
        <w:t>程序描述</w:t>
      </w:r>
    </w:p>
    <w:p w:rsidR="00E8785F" w:rsidRDefault="00E8785F"/>
    <w:p w:rsidR="00E8785F" w:rsidRDefault="00740390">
      <w:pPr>
        <w:autoSpaceDN w:val="0"/>
        <w:jc w:val="center"/>
        <w:rPr>
          <w:rFonts w:ascii="宋体" w:hAnsi="宋体"/>
          <w:sz w:val="24"/>
        </w:rPr>
      </w:pPr>
      <w:r>
        <w:rPr>
          <w:rFonts w:ascii="宋体" w:hAnsi="宋体"/>
          <w:sz w:val="24"/>
        </w:rPr>
        <w:lastRenderedPageBreak/>
        <w:pict>
          <v:shape id="图片框 1074" o:spid="_x0000_i1069" type="#_x0000_t75" style="width:135.75pt;height:464.25pt">
            <v:imagedata r:id="rId56" o:title=""/>
          </v:shape>
        </w:pict>
      </w:r>
    </w:p>
    <w:p w:rsidR="00E8785F" w:rsidRDefault="00740390">
      <w:pPr>
        <w:pStyle w:val="af"/>
        <w:spacing w:after="156"/>
        <w:rPr>
          <w:rFonts w:eastAsia="宋体"/>
        </w:rPr>
      </w:pPr>
      <w:r>
        <w:rPr>
          <w:rFonts w:hint="eastAsia"/>
        </w:rPr>
        <w:t>图</w:t>
      </w:r>
      <w:r>
        <w:rPr>
          <w:rFonts w:hint="eastAsia"/>
        </w:rPr>
        <w:t xml:space="preserve">3.12.1 </w:t>
      </w:r>
      <w:r>
        <w:rPr>
          <w:rFonts w:hint="eastAsia"/>
        </w:rPr>
        <w:t>数据</w:t>
      </w:r>
      <w:r>
        <w:t>统计流程图</w:t>
      </w:r>
    </w:p>
    <w:p w:rsidR="00E8785F" w:rsidRDefault="00E8785F">
      <w:pPr>
        <w:jc w:val="center"/>
        <w:rPr>
          <w:rFonts w:ascii="黑体" w:eastAsia="黑体" w:hAnsi="黑体"/>
          <w:b/>
          <w:bCs/>
        </w:rPr>
      </w:pPr>
    </w:p>
    <w:p w:rsidR="00E8785F" w:rsidRDefault="00E8785F">
      <w:pPr>
        <w:jc w:val="center"/>
        <w:rPr>
          <w:rFonts w:ascii="黑体" w:eastAsia="黑体" w:hAnsi="黑体"/>
          <w:b/>
          <w:bCs/>
        </w:rPr>
      </w:pPr>
    </w:p>
    <w:p w:rsidR="00E8785F" w:rsidRDefault="00E8785F">
      <w:pPr>
        <w:jc w:val="center"/>
        <w:rPr>
          <w:rFonts w:ascii="黑体" w:eastAsia="黑体" w:hAnsi="黑体"/>
          <w:b/>
          <w:bCs/>
        </w:rPr>
      </w:pPr>
    </w:p>
    <w:p w:rsidR="00E8785F" w:rsidRDefault="00E8785F">
      <w:pPr>
        <w:spacing w:after="120"/>
      </w:pP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招生办老师进行数据统计</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选择招生批次</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页面的选择框中显示选择的招生批次</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选择年份</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页面的选择框中显示选择的年份</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3</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选择生源地</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页面的选择框中显示选择的生源地</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4</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选择本科高校</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页面的选择框中显示选择的本科高校</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lastRenderedPageBreak/>
              <w:t>5</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选择本科专业</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页面的选择框中显示选择的本科专业</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6</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选择本科专业学位分类</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页面的选择框中显示选择的本科专业学位分类</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7</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选择有无学位</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页面的选择框中显示选择的有无学位</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8</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选择报考方向</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页面的选择框中显示选择的报考方向</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9</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选择学习形式</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页面的选择框中显示选择的学习形式</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10</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选择应届还是往届</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页面的选择框中显示选择的应届或往届</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点击“输出”</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输出统计数据</w:t>
            </w:r>
          </w:p>
        </w:tc>
      </w:tr>
    </w:tbl>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001"/>
              <w:spacing w:after="120"/>
              <w:rPr>
                <w:b/>
                <w:lang w:eastAsia="zh-CN"/>
              </w:rPr>
            </w:pPr>
            <w:r>
              <w:rPr>
                <w:b/>
              </w:rPr>
              <w:t xml:space="preserve">Page </w:t>
            </w:r>
            <w:r>
              <w:rPr>
                <w:rFonts w:hint="eastAsia"/>
                <w:b/>
                <w:lang w:eastAsia="zh-CN"/>
              </w:rPr>
              <w:t>Name</w:t>
            </w:r>
            <w:r>
              <w:rPr>
                <w:b/>
              </w:rPr>
              <w:t xml:space="preserve">: </w:t>
            </w:r>
            <w:r>
              <w:rPr>
                <w:rFonts w:hint="eastAsia"/>
                <w:b/>
                <w:lang w:eastAsia="zh-CN"/>
              </w:rPr>
              <w:t>数据统计与分析</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招生批次</w:t>
            </w:r>
          </w:p>
        </w:tc>
        <w:tc>
          <w:tcPr>
            <w:tcW w:w="2045" w:type="dxa"/>
          </w:tcPr>
          <w:p w:rsidR="00E8785F" w:rsidRDefault="00740390">
            <w:pPr>
              <w:spacing w:after="120"/>
            </w:pPr>
            <w:r>
              <w:rPr>
                <w:rFonts w:hint="eastAsia"/>
                <w:color w:val="000000"/>
              </w:rPr>
              <w:t>选择的招生批次</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年份</w:t>
            </w:r>
          </w:p>
        </w:tc>
        <w:tc>
          <w:tcPr>
            <w:tcW w:w="2045" w:type="dxa"/>
          </w:tcPr>
          <w:p w:rsidR="00E8785F" w:rsidRDefault="00740390">
            <w:pPr>
              <w:spacing w:after="120"/>
            </w:pPr>
            <w:r>
              <w:rPr>
                <w:rFonts w:hint="eastAsia"/>
              </w:rPr>
              <w:t>选择年份</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生源地</w:t>
            </w:r>
          </w:p>
        </w:tc>
        <w:tc>
          <w:tcPr>
            <w:tcW w:w="2045" w:type="dxa"/>
          </w:tcPr>
          <w:p w:rsidR="00E8785F" w:rsidRDefault="00740390">
            <w:pPr>
              <w:spacing w:after="120"/>
            </w:pPr>
            <w:r>
              <w:rPr>
                <w:rFonts w:hint="eastAsia"/>
              </w:rPr>
              <w:t>选择生源地</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本科高校</w:t>
            </w:r>
          </w:p>
        </w:tc>
        <w:tc>
          <w:tcPr>
            <w:tcW w:w="2045" w:type="dxa"/>
          </w:tcPr>
          <w:p w:rsidR="00E8785F" w:rsidRDefault="00740390">
            <w:pPr>
              <w:spacing w:after="120"/>
            </w:pPr>
            <w:r>
              <w:rPr>
                <w:rFonts w:hint="eastAsia"/>
              </w:rPr>
              <w:t>选择本科高校</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本科专业</w:t>
            </w:r>
          </w:p>
        </w:tc>
        <w:tc>
          <w:tcPr>
            <w:tcW w:w="2045" w:type="dxa"/>
          </w:tcPr>
          <w:p w:rsidR="00E8785F" w:rsidRDefault="00740390">
            <w:pPr>
              <w:spacing w:after="120"/>
            </w:pPr>
            <w:r>
              <w:rPr>
                <w:rFonts w:hint="eastAsia"/>
              </w:rPr>
              <w:t>选择本科专业</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本科专业学位分类</w:t>
            </w:r>
          </w:p>
        </w:tc>
        <w:tc>
          <w:tcPr>
            <w:tcW w:w="2045" w:type="dxa"/>
          </w:tcPr>
          <w:p w:rsidR="00E8785F" w:rsidRDefault="00740390">
            <w:pPr>
              <w:spacing w:after="120"/>
            </w:pPr>
            <w:r>
              <w:rPr>
                <w:rFonts w:hint="eastAsia"/>
              </w:rPr>
              <w:t>选择本科专业学位分类</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有无学位</w:t>
            </w:r>
          </w:p>
        </w:tc>
        <w:tc>
          <w:tcPr>
            <w:tcW w:w="2045" w:type="dxa"/>
          </w:tcPr>
          <w:p w:rsidR="00E8785F" w:rsidRDefault="00740390">
            <w:pPr>
              <w:spacing w:after="120"/>
            </w:pPr>
            <w:r>
              <w:rPr>
                <w:rFonts w:hint="eastAsia"/>
              </w:rPr>
              <w:t>选择有无学位</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报考方向</w:t>
            </w:r>
          </w:p>
        </w:tc>
        <w:tc>
          <w:tcPr>
            <w:tcW w:w="2045" w:type="dxa"/>
          </w:tcPr>
          <w:p w:rsidR="00E8785F" w:rsidRDefault="00740390">
            <w:pPr>
              <w:spacing w:after="120"/>
            </w:pPr>
            <w:r>
              <w:rPr>
                <w:rFonts w:hint="eastAsia"/>
              </w:rPr>
              <w:t>选择报考方向</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学习形式</w:t>
            </w:r>
          </w:p>
        </w:tc>
        <w:tc>
          <w:tcPr>
            <w:tcW w:w="2045" w:type="dxa"/>
          </w:tcPr>
          <w:p w:rsidR="00E8785F" w:rsidRDefault="00740390">
            <w:pPr>
              <w:spacing w:after="120"/>
            </w:pPr>
            <w:r>
              <w:rPr>
                <w:rFonts w:hint="eastAsia"/>
              </w:rPr>
              <w:t>选择学习形式</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应届或往届</w:t>
            </w:r>
          </w:p>
        </w:tc>
        <w:tc>
          <w:tcPr>
            <w:tcW w:w="2045" w:type="dxa"/>
          </w:tcPr>
          <w:p w:rsidR="00E8785F" w:rsidRDefault="00740390">
            <w:pPr>
              <w:spacing w:after="120"/>
            </w:pPr>
            <w:r>
              <w:rPr>
                <w:rFonts w:hint="eastAsia"/>
              </w:rPr>
              <w:t>选择应届还是往届</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输出</w:t>
            </w:r>
          </w:p>
        </w:tc>
        <w:tc>
          <w:tcPr>
            <w:tcW w:w="2045" w:type="dxa"/>
          </w:tcPr>
          <w:p w:rsidR="00E8785F" w:rsidRDefault="00740390">
            <w:pPr>
              <w:spacing w:after="120"/>
            </w:pPr>
            <w:r>
              <w:rPr>
                <w:rFonts w:hint="eastAsia"/>
              </w:rPr>
              <w:t>输出统计数据</w:t>
            </w: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E8785F">
      <w:pPr>
        <w:autoSpaceDE w:val="0"/>
        <w:autoSpaceDN w:val="0"/>
        <w:adjustRightInd w:val="0"/>
        <w:spacing w:line="360" w:lineRule="auto"/>
      </w:pPr>
    </w:p>
    <w:p w:rsidR="00E8785F" w:rsidRDefault="00740390">
      <w:pPr>
        <w:pStyle w:val="3"/>
        <w:numPr>
          <w:ilvl w:val="2"/>
          <w:numId w:val="13"/>
        </w:numPr>
      </w:pPr>
      <w:bookmarkStart w:id="176" w:name="_Toc328333792"/>
      <w:bookmarkStart w:id="177" w:name="_Toc7760"/>
      <w:bookmarkStart w:id="178" w:name="_Toc12358"/>
      <w:r>
        <w:rPr>
          <w:rFonts w:hint="eastAsia"/>
        </w:rPr>
        <w:t>导出通讯录</w:t>
      </w:r>
      <w:bookmarkEnd w:id="176"/>
      <w:bookmarkEnd w:id="177"/>
      <w:bookmarkEnd w:id="178"/>
    </w:p>
    <w:p w:rsidR="00E8785F" w:rsidRDefault="00740390">
      <w:pPr>
        <w:pStyle w:val="4"/>
      </w:pPr>
      <w:r>
        <w:rPr>
          <w:rFonts w:hint="eastAsia"/>
        </w:rPr>
        <w:t>程序描述</w:t>
      </w:r>
    </w:p>
    <w:p w:rsidR="00E8785F" w:rsidRDefault="00E8785F"/>
    <w:p w:rsidR="00E8785F" w:rsidRDefault="00740390">
      <w:pPr>
        <w:autoSpaceDN w:val="0"/>
        <w:jc w:val="center"/>
        <w:rPr>
          <w:rFonts w:ascii="宋体" w:hAnsi="宋体"/>
          <w:sz w:val="24"/>
        </w:rPr>
      </w:pPr>
      <w:r>
        <w:rPr>
          <w:rFonts w:ascii="宋体" w:hAnsi="宋体"/>
          <w:sz w:val="24"/>
        </w:rPr>
        <w:lastRenderedPageBreak/>
        <w:pict>
          <v:shape id="图片框 1075" o:spid="_x0000_i1070" type="#_x0000_t75" style="width:411.75pt;height:284.25pt">
            <v:imagedata r:id="rId57" o:title=""/>
          </v:shape>
        </w:pict>
      </w:r>
    </w:p>
    <w:p w:rsidR="00E8785F" w:rsidRDefault="00740390">
      <w:pPr>
        <w:pStyle w:val="af"/>
        <w:spacing w:after="156"/>
      </w:pPr>
      <w:r>
        <w:rPr>
          <w:rFonts w:hint="eastAsia"/>
        </w:rPr>
        <w:t>图</w:t>
      </w:r>
      <w:r>
        <w:rPr>
          <w:rFonts w:hint="eastAsia"/>
        </w:rPr>
        <w:t>3.12.2</w:t>
      </w:r>
      <w:r>
        <w:t xml:space="preserve"> </w:t>
      </w:r>
      <w:r>
        <w:rPr>
          <w:rFonts w:hint="eastAsia"/>
        </w:rPr>
        <w:t>导出</w:t>
      </w:r>
      <w:r>
        <w:t>通讯录流程图</w:t>
      </w:r>
    </w:p>
    <w:tbl>
      <w:tblPr>
        <w:tblW w:w="807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704"/>
        <w:gridCol w:w="3613"/>
        <w:gridCol w:w="3758"/>
      </w:tblGrid>
      <w:tr w:rsidR="00E8785F">
        <w:tblPrEx>
          <w:tblCellMar>
            <w:top w:w="0" w:type="dxa"/>
            <w:bottom w:w="0" w:type="dxa"/>
          </w:tblCellMar>
        </w:tblPrEx>
        <w:trPr>
          <w:cantSplit/>
          <w:tblHeader/>
          <w:jc w:val="center"/>
        </w:trPr>
        <w:tc>
          <w:tcPr>
            <w:tcW w:w="807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招生办老师导出学生的通讯录</w:t>
            </w:r>
          </w:p>
        </w:tc>
      </w:tr>
      <w:tr w:rsidR="00E8785F">
        <w:tblPrEx>
          <w:tblCellMar>
            <w:top w:w="0" w:type="dxa"/>
            <w:bottom w:w="0" w:type="dxa"/>
          </w:tblCellMar>
        </w:tblPrEx>
        <w:trPr>
          <w:cantSplit/>
          <w:tblHeader/>
          <w:jc w:val="center"/>
        </w:trPr>
        <w:tc>
          <w:tcPr>
            <w:tcW w:w="704"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3758"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704"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w:t>
            </w:r>
            <w:r>
              <w:rPr>
                <w:rFonts w:hint="eastAsia"/>
              </w:rPr>
              <w:t>excel</w:t>
            </w:r>
            <w:r>
              <w:rPr>
                <w:rFonts w:hint="eastAsia"/>
              </w:rPr>
              <w:t>导出”</w:t>
            </w:r>
          </w:p>
        </w:tc>
        <w:tc>
          <w:tcPr>
            <w:tcW w:w="3758"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通讯录以</w:t>
            </w:r>
            <w:r>
              <w:rPr>
                <w:rFonts w:hint="eastAsia"/>
                <w:color w:val="000000"/>
              </w:rPr>
              <w:t>excel</w:t>
            </w:r>
            <w:r>
              <w:rPr>
                <w:rFonts w:hint="eastAsia"/>
                <w:color w:val="000000"/>
              </w:rPr>
              <w:t>形式导出</w:t>
            </w:r>
          </w:p>
        </w:tc>
      </w:tr>
      <w:tr w:rsidR="00E8785F">
        <w:tblPrEx>
          <w:tblCellMar>
            <w:top w:w="0" w:type="dxa"/>
            <w:bottom w:w="0" w:type="dxa"/>
          </w:tblCellMar>
        </w:tblPrEx>
        <w:trPr>
          <w:cantSplit/>
          <w:trHeight w:val="143"/>
          <w:jc w:val="center"/>
        </w:trPr>
        <w:tc>
          <w:tcPr>
            <w:tcW w:w="704"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w:t>
            </w:r>
            <w:r>
              <w:rPr>
                <w:rFonts w:hint="eastAsia"/>
              </w:rPr>
              <w:t>word</w:t>
            </w:r>
            <w:r>
              <w:rPr>
                <w:rFonts w:hint="eastAsia"/>
              </w:rPr>
              <w:t>导出”</w:t>
            </w:r>
          </w:p>
        </w:tc>
        <w:tc>
          <w:tcPr>
            <w:tcW w:w="3758"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通讯录以</w:t>
            </w:r>
            <w:r>
              <w:rPr>
                <w:rFonts w:hint="eastAsia"/>
                <w:color w:val="000000"/>
              </w:rPr>
              <w:t>word</w:t>
            </w:r>
            <w:r>
              <w:rPr>
                <w:rFonts w:hint="eastAsia"/>
                <w:color w:val="000000"/>
              </w:rPr>
              <w:t>形式导出</w:t>
            </w:r>
          </w:p>
        </w:tc>
      </w:tr>
    </w:tbl>
    <w:p w:rsidR="00E8785F" w:rsidRDefault="00740390">
      <w:pPr>
        <w:pStyle w:val="4"/>
      </w:pPr>
      <w:r>
        <w:rPr>
          <w:rFonts w:hint="eastAsia"/>
        </w:rPr>
        <w:t>用户界面说明</w:t>
      </w:r>
    </w:p>
    <w:p w:rsidR="00E8785F" w:rsidRDefault="00E8785F">
      <w:pPr>
        <w:spacing w:after="120"/>
      </w:pP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05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05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359" w:type="dxa"/>
            <w:gridSpan w:val="5"/>
            <w:shd w:val="clear" w:color="auto" w:fill="E6E6E6"/>
          </w:tcPr>
          <w:p w:rsidR="00E8785F" w:rsidRDefault="00740390">
            <w:pPr>
              <w:pStyle w:val="1001"/>
              <w:spacing w:after="120"/>
              <w:rPr>
                <w:b/>
                <w:lang w:eastAsia="zh-CN"/>
              </w:rPr>
            </w:pPr>
            <w:r>
              <w:rPr>
                <w:b/>
              </w:rPr>
              <w:t xml:space="preserve">Page </w:t>
            </w:r>
            <w:r>
              <w:rPr>
                <w:rFonts w:hint="eastAsia"/>
                <w:b/>
                <w:lang w:eastAsia="zh-CN"/>
              </w:rPr>
              <w:t>Name</w:t>
            </w:r>
            <w:r>
              <w:rPr>
                <w:b/>
              </w:rPr>
              <w:t xml:space="preserve">: </w:t>
            </w:r>
            <w:r>
              <w:rPr>
                <w:rFonts w:hint="eastAsia"/>
                <w:b/>
                <w:lang w:eastAsia="zh-CN"/>
              </w:rPr>
              <w:t>数据统计与分析</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excel</w:t>
            </w:r>
            <w:r>
              <w:rPr>
                <w:rFonts w:hint="eastAsia"/>
              </w:rPr>
              <w:t>导出</w:t>
            </w:r>
          </w:p>
        </w:tc>
        <w:tc>
          <w:tcPr>
            <w:tcW w:w="2045" w:type="dxa"/>
          </w:tcPr>
          <w:p w:rsidR="00E8785F" w:rsidRDefault="00E8785F">
            <w:pPr>
              <w:spacing w:after="120"/>
            </w:pP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05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word</w:t>
            </w:r>
            <w:r>
              <w:rPr>
                <w:rFonts w:hint="eastAsia"/>
              </w:rPr>
              <w:t>导出</w:t>
            </w:r>
          </w:p>
        </w:tc>
        <w:tc>
          <w:tcPr>
            <w:tcW w:w="2045" w:type="dxa"/>
          </w:tcPr>
          <w:p w:rsidR="00E8785F" w:rsidRDefault="00E8785F">
            <w:pPr>
              <w:spacing w:after="120"/>
            </w:pP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058" w:type="dxa"/>
          </w:tcPr>
          <w:p w:rsidR="00E8785F" w:rsidRDefault="00E8785F">
            <w:pPr>
              <w:spacing w:after="120"/>
            </w:pPr>
          </w:p>
        </w:tc>
      </w:tr>
    </w:tbl>
    <w:p w:rsidR="00E8785F" w:rsidRDefault="00E8785F">
      <w:pPr>
        <w:spacing w:after="120"/>
      </w:pPr>
    </w:p>
    <w:p w:rsidR="00E8785F" w:rsidRDefault="00E8785F">
      <w:pPr>
        <w:autoSpaceDE w:val="0"/>
        <w:autoSpaceDN w:val="0"/>
        <w:adjustRightInd w:val="0"/>
        <w:spacing w:line="360" w:lineRule="auto"/>
      </w:pPr>
    </w:p>
    <w:p w:rsidR="00E8785F" w:rsidRDefault="00740390">
      <w:pPr>
        <w:autoSpaceDN w:val="0"/>
        <w:rPr>
          <w:rFonts w:ascii="宋体" w:hAnsi="宋体"/>
          <w:sz w:val="24"/>
        </w:rPr>
      </w:pPr>
      <w:r>
        <w:rPr>
          <w:rFonts w:ascii="宋体" w:hAnsi="宋体"/>
          <w:sz w:val="24"/>
        </w:rPr>
      </w:r>
      <w:r>
        <w:rPr>
          <w:rFonts w:ascii="宋体" w:hAnsi="宋体"/>
          <w:sz w:val="24"/>
        </w:rPr>
        <w:pict>
          <v:rect id="矩形 1076" o:spid="_x0000_s1055" style="width:24pt;height:24pt;mso-left-percent:-10001;mso-top-percent:-10001;mso-position-horizontal:absolute;mso-position-horizontal-relative:char;mso-position-vertical:absolute;mso-position-vertical-relative:line;mso-left-percent:-10001;mso-top-percent:-10001" o:preferrelative="t" filled="f" stroked="f">
            <w10:anchorlock/>
          </v:rect>
        </w:pict>
      </w:r>
    </w:p>
    <w:p w:rsidR="00E8785F" w:rsidRDefault="00740390">
      <w:pPr>
        <w:pStyle w:val="3"/>
        <w:numPr>
          <w:ilvl w:val="2"/>
          <w:numId w:val="13"/>
        </w:numPr>
      </w:pPr>
      <w:bookmarkStart w:id="179" w:name="_Toc328333793"/>
      <w:bookmarkStart w:id="180" w:name="_Toc9887"/>
      <w:bookmarkStart w:id="181" w:name="_Toc15689"/>
      <w:r>
        <w:rPr>
          <w:rFonts w:hint="eastAsia"/>
        </w:rPr>
        <w:lastRenderedPageBreak/>
        <w:t>导入通讯录</w:t>
      </w:r>
      <w:bookmarkEnd w:id="179"/>
      <w:bookmarkEnd w:id="180"/>
      <w:bookmarkEnd w:id="181"/>
    </w:p>
    <w:p w:rsidR="00E8785F" w:rsidRDefault="00740390">
      <w:pPr>
        <w:pStyle w:val="4"/>
      </w:pPr>
      <w:r>
        <w:rPr>
          <w:rFonts w:hint="eastAsia"/>
        </w:rPr>
        <w:t>程序描述</w:t>
      </w:r>
    </w:p>
    <w:p w:rsidR="00E8785F" w:rsidRDefault="00E8785F"/>
    <w:p w:rsidR="00E8785F" w:rsidRDefault="00740390">
      <w:pPr>
        <w:jc w:val="center"/>
      </w:pPr>
      <w:r>
        <w:pict>
          <v:shape id="图片框 1077" o:spid="_x0000_i1071" type="#_x0000_t75" style="width:321pt;height:302.25pt">
            <v:imagedata r:id="rId58" o:title=""/>
          </v:shape>
        </w:pict>
      </w:r>
    </w:p>
    <w:p w:rsidR="00E8785F" w:rsidRDefault="00740390">
      <w:pPr>
        <w:pStyle w:val="af"/>
        <w:spacing w:after="156"/>
        <w:rPr>
          <w:rFonts w:eastAsia="宋体"/>
        </w:rPr>
      </w:pPr>
      <w:r>
        <w:rPr>
          <w:rFonts w:hint="eastAsia"/>
        </w:rPr>
        <w:t>图</w:t>
      </w:r>
      <w:r>
        <w:rPr>
          <w:rFonts w:hint="eastAsia"/>
        </w:rPr>
        <w:t xml:space="preserve">3.12.3 </w:t>
      </w:r>
      <w:r>
        <w:rPr>
          <w:rFonts w:hint="eastAsia"/>
        </w:rPr>
        <w:t>导入</w:t>
      </w:r>
      <w:r>
        <w:t>通讯录流程图</w:t>
      </w:r>
    </w:p>
    <w:p w:rsidR="00E8785F" w:rsidRDefault="00E8785F">
      <w:pPr>
        <w:spacing w:after="120"/>
      </w:pP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招生办老师导入学生的通讯录</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点击“导入”</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弹出对话框，可以导入文件</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点击“确定”</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提示“导入成功”</w:t>
            </w:r>
          </w:p>
        </w:tc>
      </w:tr>
    </w:tbl>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001"/>
              <w:spacing w:after="120"/>
              <w:rPr>
                <w:b/>
                <w:lang w:eastAsia="zh-CN"/>
              </w:rPr>
            </w:pPr>
            <w:r>
              <w:rPr>
                <w:b/>
              </w:rPr>
              <w:t xml:space="preserve">Page </w:t>
            </w:r>
            <w:r>
              <w:rPr>
                <w:rFonts w:hint="eastAsia"/>
                <w:b/>
                <w:lang w:eastAsia="zh-CN"/>
              </w:rPr>
              <w:t>Name</w:t>
            </w:r>
            <w:r>
              <w:rPr>
                <w:b/>
              </w:rPr>
              <w:t xml:space="preserve">: </w:t>
            </w:r>
            <w:r>
              <w:rPr>
                <w:rFonts w:hint="eastAsia"/>
                <w:b/>
                <w:lang w:eastAsia="zh-CN"/>
              </w:rPr>
              <w:t>数据统计与分析</w:t>
            </w:r>
            <w:r>
              <w:rPr>
                <w:rFonts w:hint="eastAsia"/>
                <w:b/>
                <w:color w:val="000000"/>
                <w:lang w:eastAsia="zh-CN"/>
              </w:rPr>
              <w:t>页面</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导入</w:t>
            </w:r>
          </w:p>
        </w:tc>
        <w:tc>
          <w:tcPr>
            <w:tcW w:w="2045" w:type="dxa"/>
          </w:tcPr>
          <w:p w:rsidR="00E8785F" w:rsidRDefault="00E8785F">
            <w:pPr>
              <w:spacing w:after="120"/>
            </w:pP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确定</w:t>
            </w:r>
          </w:p>
        </w:tc>
        <w:tc>
          <w:tcPr>
            <w:tcW w:w="2045" w:type="dxa"/>
          </w:tcPr>
          <w:p w:rsidR="00E8785F" w:rsidRDefault="00E8785F">
            <w:pPr>
              <w:spacing w:after="120"/>
            </w:pP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p w:rsidR="00E8785F" w:rsidRDefault="00740390">
      <w:pPr>
        <w:pStyle w:val="3"/>
        <w:numPr>
          <w:ilvl w:val="2"/>
          <w:numId w:val="13"/>
        </w:numPr>
      </w:pPr>
      <w:bookmarkStart w:id="182" w:name="_Toc328333794"/>
      <w:bookmarkStart w:id="183" w:name="_Toc32142"/>
      <w:bookmarkStart w:id="184" w:name="_Toc8362"/>
      <w:r>
        <w:rPr>
          <w:rFonts w:hint="eastAsia"/>
        </w:rPr>
        <w:lastRenderedPageBreak/>
        <w:t>修改通讯录</w:t>
      </w:r>
      <w:bookmarkEnd w:id="182"/>
      <w:bookmarkEnd w:id="183"/>
      <w:bookmarkEnd w:id="184"/>
    </w:p>
    <w:p w:rsidR="00E8785F" w:rsidRDefault="00740390">
      <w:pPr>
        <w:pStyle w:val="4"/>
      </w:pPr>
      <w:r>
        <w:rPr>
          <w:rFonts w:hint="eastAsia"/>
        </w:rPr>
        <w:t>程序描述</w:t>
      </w:r>
    </w:p>
    <w:p w:rsidR="00E8785F" w:rsidRDefault="00E8785F"/>
    <w:p w:rsidR="00E8785F" w:rsidRDefault="00740390">
      <w:pPr>
        <w:autoSpaceDN w:val="0"/>
        <w:jc w:val="center"/>
        <w:rPr>
          <w:rFonts w:ascii="宋体" w:hAnsi="宋体"/>
          <w:sz w:val="24"/>
        </w:rPr>
      </w:pPr>
      <w:r>
        <w:rPr>
          <w:rFonts w:ascii="宋体" w:hAnsi="宋体"/>
          <w:sz w:val="24"/>
        </w:rPr>
        <w:pict>
          <v:shape id="图片框 1078" o:spid="_x0000_i1072" type="#_x0000_t75" style="width:246.75pt;height:306pt">
            <v:imagedata r:id="rId59" o:title=""/>
          </v:shape>
        </w:pict>
      </w:r>
    </w:p>
    <w:p w:rsidR="00E8785F" w:rsidRDefault="00740390">
      <w:pPr>
        <w:pStyle w:val="af"/>
        <w:spacing w:after="156"/>
        <w:rPr>
          <w:rFonts w:eastAsia="宋体"/>
        </w:rPr>
      </w:pPr>
      <w:r>
        <w:rPr>
          <w:rFonts w:hint="eastAsia"/>
        </w:rPr>
        <w:t>图</w:t>
      </w:r>
      <w:r>
        <w:rPr>
          <w:rFonts w:hint="eastAsia"/>
        </w:rPr>
        <w:t xml:space="preserve">3.12.4 </w:t>
      </w:r>
      <w:r>
        <w:rPr>
          <w:rFonts w:hint="eastAsia"/>
        </w:rPr>
        <w:t>修改</w:t>
      </w:r>
      <w:r>
        <w:t>通讯录流程图</w:t>
      </w:r>
    </w:p>
    <w:tbl>
      <w:tblPr>
        <w:tblW w:w="875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115" w:type="dxa"/>
          <w:right w:w="115" w:type="dxa"/>
        </w:tblCellMar>
        <w:tblLook w:val="0000" w:firstRow="0" w:lastRow="0" w:firstColumn="0" w:lastColumn="0" w:noHBand="0" w:noVBand="0"/>
      </w:tblPr>
      <w:tblGrid>
        <w:gridCol w:w="699"/>
        <w:gridCol w:w="3613"/>
        <w:gridCol w:w="4443"/>
      </w:tblGrid>
      <w:tr w:rsidR="00E8785F">
        <w:tblPrEx>
          <w:tblCellMar>
            <w:top w:w="0" w:type="dxa"/>
            <w:bottom w:w="0" w:type="dxa"/>
          </w:tblCellMar>
        </w:tblPrEx>
        <w:trPr>
          <w:cantSplit/>
          <w:tblHeader/>
          <w:jc w:val="center"/>
        </w:trPr>
        <w:tc>
          <w:tcPr>
            <w:tcW w:w="8755" w:type="dxa"/>
            <w:gridSpan w:val="3"/>
            <w:tcBorders>
              <w:top w:val="single" w:sz="4" w:space="0" w:color="auto"/>
              <w:left w:val="single" w:sz="4" w:space="0" w:color="auto"/>
              <w:bottom w:val="single" w:sz="4" w:space="0" w:color="auto"/>
              <w:right w:val="single" w:sz="4" w:space="0" w:color="auto"/>
            </w:tcBorders>
            <w:shd w:val="pct20" w:color="auto" w:fill="auto"/>
          </w:tcPr>
          <w:p w:rsidR="00E8785F" w:rsidRDefault="00740390">
            <w:pPr>
              <w:spacing w:after="120"/>
              <w:rPr>
                <w:b/>
              </w:rPr>
            </w:pPr>
            <w:r>
              <w:rPr>
                <w:b/>
              </w:rPr>
              <w:t xml:space="preserve">Primary Flow: </w:t>
            </w:r>
            <w:r>
              <w:rPr>
                <w:rFonts w:hint="eastAsia"/>
                <w:b/>
              </w:rPr>
              <w:t>招生办老师修改学生的通讯录</w:t>
            </w:r>
          </w:p>
        </w:tc>
      </w:tr>
      <w:tr w:rsidR="00E8785F">
        <w:tblPrEx>
          <w:tblCellMar>
            <w:top w:w="0" w:type="dxa"/>
            <w:bottom w:w="0" w:type="dxa"/>
          </w:tblCellMar>
        </w:tblPrEx>
        <w:trPr>
          <w:cantSplit/>
          <w:tblHeader/>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Step</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Actor Action</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jc w:val="center"/>
              <w:rPr>
                <w:b/>
              </w:rPr>
            </w:pPr>
            <w:r>
              <w:rPr>
                <w:b/>
              </w:rPr>
              <w:t>System Response</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1</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输入考生报名编号</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页面显示查询到的考生通讯记录</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2</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选中该记录</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记录显示被选中</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3</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点击“修改”</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弹出对话框，可以修改记录</w:t>
            </w:r>
          </w:p>
        </w:tc>
      </w:tr>
      <w:tr w:rsidR="00E8785F">
        <w:tblPrEx>
          <w:tblCellMar>
            <w:top w:w="0" w:type="dxa"/>
            <w:bottom w:w="0" w:type="dxa"/>
          </w:tblCellMar>
        </w:tblPrEx>
        <w:trPr>
          <w:cantSplit/>
          <w:trHeight w:val="143"/>
          <w:jc w:val="center"/>
        </w:trPr>
        <w:tc>
          <w:tcPr>
            <w:tcW w:w="699"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4</w:t>
            </w:r>
          </w:p>
        </w:tc>
        <w:tc>
          <w:tcPr>
            <w:tcW w:w="3613" w:type="dxa"/>
            <w:tcBorders>
              <w:top w:val="single" w:sz="4" w:space="0" w:color="auto"/>
              <w:left w:val="single" w:sz="4" w:space="0" w:color="auto"/>
              <w:bottom w:val="single" w:sz="4" w:space="0" w:color="auto"/>
              <w:right w:val="single" w:sz="4" w:space="0" w:color="auto"/>
            </w:tcBorders>
          </w:tcPr>
          <w:p w:rsidR="00E8785F" w:rsidRDefault="00740390">
            <w:pPr>
              <w:spacing w:after="120"/>
            </w:pPr>
            <w:r>
              <w:rPr>
                <w:rFonts w:hint="eastAsia"/>
              </w:rPr>
              <w:t>点击“确定”</w:t>
            </w:r>
          </w:p>
        </w:tc>
        <w:tc>
          <w:tcPr>
            <w:tcW w:w="4443" w:type="dxa"/>
            <w:tcBorders>
              <w:top w:val="single" w:sz="4" w:space="0" w:color="auto"/>
              <w:left w:val="single" w:sz="4" w:space="0" w:color="auto"/>
              <w:bottom w:val="single" w:sz="4" w:space="0" w:color="auto"/>
              <w:right w:val="single" w:sz="4" w:space="0" w:color="auto"/>
            </w:tcBorders>
          </w:tcPr>
          <w:p w:rsidR="00E8785F" w:rsidRDefault="00740390">
            <w:pPr>
              <w:spacing w:after="120"/>
              <w:rPr>
                <w:color w:val="000000"/>
              </w:rPr>
            </w:pPr>
            <w:r>
              <w:rPr>
                <w:rFonts w:hint="eastAsia"/>
                <w:color w:val="000000"/>
              </w:rPr>
              <w:t>显示“修改成功”</w:t>
            </w:r>
          </w:p>
        </w:tc>
      </w:tr>
    </w:tbl>
    <w:p w:rsidR="00E8785F" w:rsidRDefault="00740390">
      <w:pPr>
        <w:pStyle w:val="4"/>
      </w:pPr>
      <w:r>
        <w:rPr>
          <w:rFonts w:hint="eastAsia"/>
        </w:rPr>
        <w:t>用户界面说明</w:t>
      </w:r>
    </w:p>
    <w:p w:rsidR="00E8785F" w:rsidRDefault="00E8785F">
      <w:pPr>
        <w:spacing w:after="120"/>
      </w:pPr>
    </w:p>
    <w:tbl>
      <w:tblPr>
        <w:tblW w:w="8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5"/>
        <w:gridCol w:w="2045"/>
        <w:gridCol w:w="1289"/>
        <w:gridCol w:w="1442"/>
        <w:gridCol w:w="2448"/>
      </w:tblGrid>
      <w:tr w:rsidR="00E8785F">
        <w:tblPrEx>
          <w:tblCellMar>
            <w:top w:w="0" w:type="dxa"/>
            <w:bottom w:w="0" w:type="dxa"/>
          </w:tblCellMar>
        </w:tblPrEx>
        <w:trPr>
          <w:cantSplit/>
          <w:trHeight w:val="242"/>
          <w:tblHeader/>
          <w:jc w:val="center"/>
        </w:trPr>
        <w:tc>
          <w:tcPr>
            <w:tcW w:w="1525" w:type="dxa"/>
            <w:tcBorders>
              <w:bottom w:val="single" w:sz="4" w:space="0" w:color="auto"/>
            </w:tcBorders>
            <w:shd w:val="pct20" w:color="auto" w:fill="auto"/>
          </w:tcPr>
          <w:p w:rsidR="00E8785F" w:rsidRDefault="00740390">
            <w:pPr>
              <w:spacing w:after="120"/>
              <w:jc w:val="center"/>
              <w:rPr>
                <w:b/>
              </w:rPr>
            </w:pPr>
            <w:r>
              <w:rPr>
                <w:b/>
              </w:rPr>
              <w:t>Field Name</w:t>
            </w:r>
          </w:p>
        </w:tc>
        <w:tc>
          <w:tcPr>
            <w:tcW w:w="2045" w:type="dxa"/>
            <w:tcBorders>
              <w:bottom w:val="single" w:sz="4" w:space="0" w:color="auto"/>
            </w:tcBorders>
            <w:shd w:val="pct20" w:color="auto" w:fill="auto"/>
          </w:tcPr>
          <w:p w:rsidR="00E8785F" w:rsidRDefault="00740390">
            <w:pPr>
              <w:spacing w:after="120"/>
              <w:jc w:val="center"/>
              <w:rPr>
                <w:b/>
              </w:rPr>
            </w:pPr>
            <w:r>
              <w:rPr>
                <w:b/>
              </w:rPr>
              <w:t>Description</w:t>
            </w:r>
          </w:p>
        </w:tc>
        <w:tc>
          <w:tcPr>
            <w:tcW w:w="1289" w:type="dxa"/>
            <w:tcBorders>
              <w:bottom w:val="single" w:sz="4" w:space="0" w:color="auto"/>
            </w:tcBorders>
            <w:shd w:val="pct20" w:color="auto" w:fill="auto"/>
          </w:tcPr>
          <w:p w:rsidR="00E8785F" w:rsidRDefault="00740390">
            <w:pPr>
              <w:spacing w:after="120"/>
              <w:jc w:val="center"/>
              <w:rPr>
                <w:b/>
              </w:rPr>
            </w:pPr>
            <w:r>
              <w:rPr>
                <w:b/>
              </w:rPr>
              <w:t>Mandatory (Y/N)</w:t>
            </w:r>
          </w:p>
        </w:tc>
        <w:tc>
          <w:tcPr>
            <w:tcW w:w="1442" w:type="dxa"/>
            <w:tcBorders>
              <w:bottom w:val="single" w:sz="4" w:space="0" w:color="auto"/>
            </w:tcBorders>
            <w:shd w:val="pct20" w:color="auto" w:fill="auto"/>
          </w:tcPr>
          <w:p w:rsidR="00E8785F" w:rsidRDefault="00740390">
            <w:pPr>
              <w:spacing w:after="120"/>
              <w:jc w:val="center"/>
              <w:rPr>
                <w:b/>
              </w:rPr>
            </w:pPr>
            <w:r>
              <w:rPr>
                <w:b/>
              </w:rPr>
              <w:t>Type / Content</w:t>
            </w:r>
          </w:p>
        </w:tc>
        <w:tc>
          <w:tcPr>
            <w:tcW w:w="2448" w:type="dxa"/>
            <w:tcBorders>
              <w:bottom w:val="single" w:sz="4" w:space="0" w:color="auto"/>
            </w:tcBorders>
            <w:shd w:val="pct20" w:color="auto" w:fill="auto"/>
          </w:tcPr>
          <w:p w:rsidR="00E8785F" w:rsidRDefault="00740390">
            <w:pPr>
              <w:spacing w:after="120"/>
              <w:jc w:val="center"/>
              <w:rPr>
                <w:b/>
              </w:rPr>
            </w:pPr>
            <w:r>
              <w:rPr>
                <w:b/>
              </w:rPr>
              <w:t>Rules/ Validation</w:t>
            </w:r>
          </w:p>
        </w:tc>
      </w:tr>
      <w:tr w:rsidR="00E8785F">
        <w:tblPrEx>
          <w:tblCellMar>
            <w:top w:w="0" w:type="dxa"/>
            <w:bottom w:w="0" w:type="dxa"/>
          </w:tblCellMar>
        </w:tblPrEx>
        <w:trPr>
          <w:cantSplit/>
          <w:trHeight w:val="269"/>
          <w:jc w:val="center"/>
        </w:trPr>
        <w:tc>
          <w:tcPr>
            <w:tcW w:w="8749" w:type="dxa"/>
            <w:gridSpan w:val="5"/>
            <w:shd w:val="clear" w:color="auto" w:fill="E6E6E6"/>
          </w:tcPr>
          <w:p w:rsidR="00E8785F" w:rsidRDefault="00740390">
            <w:pPr>
              <w:pStyle w:val="1001"/>
              <w:spacing w:after="120"/>
              <w:rPr>
                <w:b/>
                <w:lang w:eastAsia="zh-CN"/>
              </w:rPr>
            </w:pPr>
            <w:r>
              <w:rPr>
                <w:b/>
              </w:rPr>
              <w:t xml:space="preserve">Page </w:t>
            </w:r>
            <w:r>
              <w:rPr>
                <w:rFonts w:hint="eastAsia"/>
                <w:b/>
                <w:lang w:eastAsia="zh-CN"/>
              </w:rPr>
              <w:t>Name</w:t>
            </w:r>
            <w:r>
              <w:rPr>
                <w:b/>
              </w:rPr>
              <w:t xml:space="preserve">: </w:t>
            </w:r>
            <w:r>
              <w:rPr>
                <w:rFonts w:hint="eastAsia"/>
                <w:b/>
                <w:lang w:eastAsia="zh-CN"/>
              </w:rPr>
              <w:t>数据统计与分析</w:t>
            </w:r>
            <w:r>
              <w:rPr>
                <w:rFonts w:hint="eastAsia"/>
                <w:b/>
                <w:color w:val="000000"/>
                <w:lang w:eastAsia="zh-CN"/>
              </w:rPr>
              <w:t>页面</w:t>
            </w:r>
          </w:p>
        </w:tc>
      </w:tr>
      <w:tr w:rsidR="00E8785F">
        <w:tblPrEx>
          <w:tblCellMar>
            <w:top w:w="0" w:type="dxa"/>
            <w:bottom w:w="0" w:type="dxa"/>
          </w:tblCellMar>
        </w:tblPrEx>
        <w:trPr>
          <w:trHeight w:val="371"/>
          <w:jc w:val="center"/>
        </w:trPr>
        <w:tc>
          <w:tcPr>
            <w:tcW w:w="1525" w:type="dxa"/>
          </w:tcPr>
          <w:p w:rsidR="00E8785F" w:rsidRDefault="00740390">
            <w:pPr>
              <w:spacing w:after="120"/>
            </w:pPr>
            <w:r>
              <w:rPr>
                <w:rFonts w:hint="eastAsia"/>
              </w:rPr>
              <w:t>考生报名编号</w:t>
            </w:r>
          </w:p>
        </w:tc>
        <w:tc>
          <w:tcPr>
            <w:tcW w:w="2045" w:type="dxa"/>
          </w:tcPr>
          <w:p w:rsidR="00E8785F" w:rsidRDefault="00740390">
            <w:pPr>
              <w:spacing w:after="120"/>
            </w:pPr>
            <w:r>
              <w:rPr>
                <w:rFonts w:hint="eastAsia"/>
              </w:rPr>
              <w:t>输入考生报名编号的文本框</w:t>
            </w:r>
          </w:p>
        </w:tc>
        <w:tc>
          <w:tcPr>
            <w:tcW w:w="1289" w:type="dxa"/>
          </w:tcPr>
          <w:p w:rsidR="00E8785F" w:rsidRDefault="00740390">
            <w:pPr>
              <w:spacing w:after="120"/>
              <w:jc w:val="center"/>
            </w:pPr>
            <w:r>
              <w:rPr>
                <w:rFonts w:hint="eastAsia"/>
              </w:rPr>
              <w:t>Y</w:t>
            </w:r>
          </w:p>
        </w:tc>
        <w:tc>
          <w:tcPr>
            <w:tcW w:w="1442" w:type="dxa"/>
          </w:tcPr>
          <w:p w:rsidR="00E8785F" w:rsidRDefault="00740390">
            <w:pPr>
              <w:spacing w:after="120"/>
            </w:pPr>
            <w:r>
              <w:rPr>
                <w:rFonts w:hint="eastAsia"/>
              </w:rPr>
              <w:t>Textbox</w:t>
            </w:r>
          </w:p>
        </w:tc>
        <w:tc>
          <w:tcPr>
            <w:tcW w:w="2448" w:type="dxa"/>
          </w:tcPr>
          <w:p w:rsidR="00E8785F" w:rsidRDefault="00740390">
            <w:pPr>
              <w:spacing w:after="120"/>
            </w:pPr>
            <w:r>
              <w:rPr>
                <w:rFonts w:hint="eastAsia"/>
              </w:rPr>
              <w:t>String</w:t>
            </w: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lastRenderedPageBreak/>
              <w:t>修改</w:t>
            </w:r>
          </w:p>
        </w:tc>
        <w:tc>
          <w:tcPr>
            <w:tcW w:w="2045" w:type="dxa"/>
          </w:tcPr>
          <w:p w:rsidR="00E8785F" w:rsidRDefault="00E8785F">
            <w:pPr>
              <w:spacing w:after="120"/>
            </w:pP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r w:rsidR="00E8785F">
        <w:tblPrEx>
          <w:tblCellMar>
            <w:top w:w="0" w:type="dxa"/>
            <w:bottom w:w="0" w:type="dxa"/>
          </w:tblCellMar>
        </w:tblPrEx>
        <w:trPr>
          <w:jc w:val="center"/>
        </w:trPr>
        <w:tc>
          <w:tcPr>
            <w:tcW w:w="1525" w:type="dxa"/>
          </w:tcPr>
          <w:p w:rsidR="00E8785F" w:rsidRDefault="00740390">
            <w:pPr>
              <w:spacing w:after="120"/>
            </w:pPr>
            <w:r>
              <w:rPr>
                <w:rFonts w:hint="eastAsia"/>
              </w:rPr>
              <w:t>确定</w:t>
            </w:r>
          </w:p>
        </w:tc>
        <w:tc>
          <w:tcPr>
            <w:tcW w:w="2045" w:type="dxa"/>
          </w:tcPr>
          <w:p w:rsidR="00E8785F" w:rsidRDefault="00E8785F">
            <w:pPr>
              <w:spacing w:after="120"/>
            </w:pPr>
          </w:p>
        </w:tc>
        <w:tc>
          <w:tcPr>
            <w:tcW w:w="1289" w:type="dxa"/>
          </w:tcPr>
          <w:p w:rsidR="00E8785F" w:rsidRDefault="00E8785F">
            <w:pPr>
              <w:spacing w:after="120"/>
              <w:jc w:val="center"/>
            </w:pPr>
          </w:p>
        </w:tc>
        <w:tc>
          <w:tcPr>
            <w:tcW w:w="1442" w:type="dxa"/>
          </w:tcPr>
          <w:p w:rsidR="00E8785F" w:rsidRDefault="00740390">
            <w:pPr>
              <w:spacing w:after="120"/>
            </w:pPr>
            <w:r>
              <w:rPr>
                <w:rFonts w:hint="eastAsia"/>
              </w:rPr>
              <w:t>Button</w:t>
            </w:r>
          </w:p>
        </w:tc>
        <w:tc>
          <w:tcPr>
            <w:tcW w:w="2448" w:type="dxa"/>
          </w:tcPr>
          <w:p w:rsidR="00E8785F" w:rsidRDefault="00E8785F">
            <w:pPr>
              <w:spacing w:after="120"/>
            </w:pPr>
          </w:p>
        </w:tc>
      </w:tr>
    </w:tbl>
    <w:p w:rsidR="00E8785F" w:rsidRDefault="00E8785F">
      <w:pPr>
        <w:spacing w:after="120"/>
      </w:pPr>
    </w:p>
    <w:sectPr w:rsidR="00E8785F">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5946" w:rsidRDefault="008D5946">
      <w:r>
        <w:separator/>
      </w:r>
    </w:p>
  </w:endnote>
  <w:endnote w:type="continuationSeparator" w:id="0">
    <w:p w:rsidR="008D5946" w:rsidRDefault="008D5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仿宋体">
    <w:altName w:val="宋体"/>
    <w:charset w:val="86"/>
    <w:family w:val="auto"/>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390" w:rsidRDefault="00740390">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390" w:rsidRDefault="00740390">
    <w:pPr>
      <w:pStyle w:val="a7"/>
      <w:ind w:firstLine="360"/>
      <w:jc w:val="center"/>
    </w:pPr>
  </w:p>
  <w:p w:rsidR="00740390" w:rsidRDefault="00740390">
    <w:pPr>
      <w:pStyle w:val="a7"/>
      <w:ind w:firstLine="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390" w:rsidRDefault="00740390">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5946" w:rsidRDefault="008D5946">
      <w:r>
        <w:separator/>
      </w:r>
    </w:p>
  </w:footnote>
  <w:footnote w:type="continuationSeparator" w:id="0">
    <w:p w:rsidR="008D5946" w:rsidRDefault="008D59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390" w:rsidRDefault="0074039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390" w:rsidRDefault="00740390">
    <w:pPr>
      <w:pStyle w:val="a8"/>
      <w:tabs>
        <w:tab w:val="clear" w:pos="4153"/>
        <w:tab w:val="clear" w:pos="8306"/>
        <w:tab w:val="right" w:pos="8390"/>
      </w:tabs>
      <w:ind w:firstLineChars="300" w:firstLine="540"/>
      <w:jc w:val="both"/>
    </w:pPr>
    <w:r>
      <w:rPr>
        <w:rFonts w:hint="eastAsia"/>
      </w:rPr>
      <w:t xml:space="preserve">                                                     </w:t>
    </w:r>
    <w:r>
      <w:rPr>
        <w:rFonts w:hint="eastAsia"/>
      </w:rPr>
      <w:t xml:space="preserve">　　　　　　　　　</w:t>
    </w:r>
    <w:r>
      <w:rPr>
        <w:rFonts w:hint="eastAsia"/>
      </w:rPr>
      <w:t xml:space="preserve"> </w:t>
    </w:r>
    <w:r>
      <w:rPr>
        <w:rFonts w:hint="eastAsia"/>
      </w:rPr>
      <w:t>详细设计说明书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390" w:rsidRDefault="00740390">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6"/>
    <w:multiLevelType w:val="multilevel"/>
    <w:tmpl w:val="00000006"/>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
    <w:nsid w:val="0000000F"/>
    <w:multiLevelType w:val="multilevel"/>
    <w:tmpl w:val="0000000F"/>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
    <w:nsid w:val="00000014"/>
    <w:multiLevelType w:val="multilevel"/>
    <w:tmpl w:val="00000014"/>
    <w:lvl w:ilvl="0" w:tentative="1">
      <w:start w:val="1"/>
      <w:numFmt w:val="decimal"/>
      <w:pStyle w:val="1"/>
      <w:lvlText w:val="%1"/>
      <w:lvlJc w:val="left"/>
      <w:pPr>
        <w:tabs>
          <w:tab w:val="left" w:pos="425"/>
        </w:tabs>
        <w:ind w:left="425" w:hanging="425"/>
      </w:pPr>
      <w:rPr>
        <w:rFonts w:hint="eastAsia"/>
      </w:rPr>
    </w:lvl>
    <w:lvl w:ilvl="1" w:tentative="1">
      <w:start w:val="1"/>
      <w:numFmt w:val="decimal"/>
      <w:lvlText w:val="%1.%2"/>
      <w:lvlJc w:val="left"/>
      <w:pPr>
        <w:tabs>
          <w:tab w:val="left" w:pos="567"/>
        </w:tabs>
        <w:ind w:left="567" w:hanging="567"/>
      </w:pPr>
      <w:rPr>
        <w:rFonts w:hint="eastAsia"/>
      </w:rPr>
    </w:lvl>
    <w:lvl w:ilvl="2" w:tentative="1">
      <w:start w:val="1"/>
      <w:numFmt w:val="decimal"/>
      <w:lvlText w:val="%1.%2.%3"/>
      <w:lvlJc w:val="left"/>
      <w:pPr>
        <w:tabs>
          <w:tab w:val="left" w:pos="709"/>
        </w:tabs>
        <w:ind w:left="709" w:hanging="709"/>
      </w:pPr>
      <w:rPr>
        <w:rFonts w:hint="eastAsia"/>
      </w:rPr>
    </w:lvl>
    <w:lvl w:ilvl="3" w:tentative="1">
      <w:start w:val="1"/>
      <w:numFmt w:val="decimal"/>
      <w:lvlText w:val="%1.%2.%3.%4"/>
      <w:lvlJc w:val="left"/>
      <w:pPr>
        <w:tabs>
          <w:tab w:val="left" w:pos="567"/>
        </w:tabs>
        <w:ind w:left="567" w:hanging="567"/>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3">
    <w:nsid w:val="00000015"/>
    <w:multiLevelType w:val="multilevel"/>
    <w:tmpl w:val="00000015"/>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4">
    <w:nsid w:val="0000001C"/>
    <w:multiLevelType w:val="multilevel"/>
    <w:tmpl w:val="0000001C"/>
    <w:lvl w:ilvl="0">
      <w:start w:val="2"/>
      <w:numFmt w:val="decimal"/>
      <w:lvlText w:val="%1."/>
      <w:lvlJc w:val="left"/>
      <w:pPr>
        <w:tabs>
          <w:tab w:val="left" w:pos="360"/>
        </w:tabs>
        <w:ind w:left="360" w:hanging="360"/>
      </w:pPr>
      <w:rPr>
        <w:rFonts w:ascii="Arial" w:hAnsi="Arial" w:cs="Arial" w:hint="default"/>
        <w:b/>
        <w:i w:val="0"/>
      </w:rPr>
    </w:lvl>
    <w:lvl w:ilvl="1" w:tentative="1">
      <w:start w:val="1"/>
      <w:numFmt w:val="decimal"/>
      <w:lvlText w:val="%1.%2"/>
      <w:lvlJc w:val="left"/>
      <w:pPr>
        <w:tabs>
          <w:tab w:val="left" w:pos="567"/>
        </w:tabs>
        <w:ind w:left="567" w:hanging="567"/>
      </w:pPr>
      <w:rPr>
        <w:rFonts w:hint="eastAsia"/>
      </w:rPr>
    </w:lvl>
    <w:lvl w:ilvl="2" w:tentative="1">
      <w:start w:val="1"/>
      <w:numFmt w:val="decimal"/>
      <w:lvlText w:val="%1.%2.%3"/>
      <w:lvlJc w:val="left"/>
      <w:pPr>
        <w:tabs>
          <w:tab w:val="left" w:pos="709"/>
        </w:tabs>
        <w:ind w:left="709" w:hanging="709"/>
      </w:pPr>
      <w:rPr>
        <w:rFonts w:hint="eastAsia"/>
        <w:sz w:val="24"/>
        <w:szCs w:val="24"/>
      </w:rPr>
    </w:lvl>
    <w:lvl w:ilvl="3" w:tentative="1">
      <w:start w:val="1"/>
      <w:numFmt w:val="decimal"/>
      <w:lvlText w:val="%1.%2.%3.%4"/>
      <w:lvlJc w:val="left"/>
      <w:pPr>
        <w:tabs>
          <w:tab w:val="left" w:pos="567"/>
        </w:tabs>
        <w:ind w:left="567" w:hanging="567"/>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5">
    <w:nsid w:val="0000001E"/>
    <w:multiLevelType w:val="multilevel"/>
    <w:tmpl w:val="0000001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00000021"/>
    <w:multiLevelType w:val="multilevel"/>
    <w:tmpl w:val="0000002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0000002D"/>
    <w:multiLevelType w:val="multilevel"/>
    <w:tmpl w:val="0000002D"/>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8">
    <w:nsid w:val="00000031"/>
    <w:multiLevelType w:val="multilevel"/>
    <w:tmpl w:val="00000031"/>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9">
    <w:nsid w:val="00000039"/>
    <w:multiLevelType w:val="multilevel"/>
    <w:tmpl w:val="00000039"/>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0">
    <w:nsid w:val="0000003F"/>
    <w:multiLevelType w:val="multilevel"/>
    <w:tmpl w:val="0000003F"/>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1">
    <w:nsid w:val="00000044"/>
    <w:multiLevelType w:val="multilevel"/>
    <w:tmpl w:val="00000044"/>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2">
    <w:nsid w:val="00000046"/>
    <w:multiLevelType w:val="multilevel"/>
    <w:tmpl w:val="00000046"/>
    <w:lvl w:ilvl="0" w:tentative="1">
      <w:start w:val="1"/>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tentative="1">
      <w:start w:val="1"/>
      <w:numFmt w:val="decimal"/>
      <w:lvlText w:val="%1.%2.%3.%4"/>
      <w:lvlJc w:val="left"/>
      <w:pPr>
        <w:tabs>
          <w:tab w:val="left" w:pos="567"/>
        </w:tabs>
        <w:ind w:left="567" w:hanging="567"/>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13">
    <w:nsid w:val="00000047"/>
    <w:multiLevelType w:val="multilevel"/>
    <w:tmpl w:val="00000047"/>
    <w:lvl w:ilvl="0">
      <w:start w:val="1"/>
      <w:numFmt w:val="decimal"/>
      <w:lvlText w:val="%1"/>
      <w:lvlJc w:val="center"/>
      <w:pPr>
        <w:ind w:left="840" w:hanging="42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nsid w:val="00000048"/>
    <w:multiLevelType w:val="multilevel"/>
    <w:tmpl w:val="00000048"/>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5">
    <w:nsid w:val="00000049"/>
    <w:multiLevelType w:val="multilevel"/>
    <w:tmpl w:val="00000049"/>
    <w:lvl w:ilvl="0">
      <w:start w:val="1"/>
      <w:numFmt w:val="decimal"/>
      <w:lvlText w:val="%1."/>
      <w:lvlJc w:val="left"/>
      <w:pPr>
        <w:ind w:left="425" w:hanging="425"/>
      </w:pPr>
      <w:rPr>
        <w:rFonts w:hint="eastAsia"/>
      </w:rPr>
    </w:lvl>
    <w:lvl w:ilvl="1" w:tentative="1">
      <w:start w:val="1"/>
      <w:numFmt w:val="decimal"/>
      <w:lvlText w:val="%1.%2."/>
      <w:lvlJc w:val="left"/>
      <w:pPr>
        <w:ind w:left="567" w:hanging="567"/>
      </w:pPr>
      <w:rPr>
        <w:rFonts w:hint="eastAsia"/>
      </w:rPr>
    </w:lvl>
    <w:lvl w:ilvl="2" w:tentative="1">
      <w:start w:val="1"/>
      <w:numFmt w:val="decimal"/>
      <w:lvlText w:val="%1.%2.%3."/>
      <w:lvlJc w:val="left"/>
      <w:pPr>
        <w:ind w:left="709" w:hanging="709"/>
      </w:pPr>
    </w:lvl>
    <w:lvl w:ilvl="3" w:tentative="1">
      <w:start w:val="1"/>
      <w:numFmt w:val="decimal"/>
      <w:lvlText w:val="%1.%2.%3.%4."/>
      <w:lvlJc w:val="left"/>
      <w:pPr>
        <w:ind w:left="851" w:hanging="851"/>
      </w:pPr>
      <w:rPr>
        <w:rFonts w:hint="eastAsia"/>
      </w:rPr>
    </w:lvl>
    <w:lvl w:ilvl="4" w:tentative="1">
      <w:start w:val="1"/>
      <w:numFmt w:val="decimal"/>
      <w:lvlText w:val="%1.%2.%3.%4.%5."/>
      <w:lvlJc w:val="left"/>
      <w:pPr>
        <w:ind w:left="992" w:hanging="992"/>
      </w:pPr>
      <w:rPr>
        <w:rFonts w:hint="eastAsia"/>
      </w:rPr>
    </w:lvl>
    <w:lvl w:ilvl="5" w:tentative="1">
      <w:start w:val="1"/>
      <w:numFmt w:val="decimal"/>
      <w:lvlText w:val="%1.%2.%3.%4.%5.%6."/>
      <w:lvlJc w:val="left"/>
      <w:pPr>
        <w:ind w:left="1134" w:hanging="1134"/>
      </w:pPr>
      <w:rPr>
        <w:rFonts w:hint="eastAsia"/>
      </w:rPr>
    </w:lvl>
    <w:lvl w:ilvl="6" w:tentative="1">
      <w:start w:val="1"/>
      <w:numFmt w:val="decimal"/>
      <w:lvlText w:val="%1.%2.%3.%4.%5.%6.%7."/>
      <w:lvlJc w:val="left"/>
      <w:pPr>
        <w:ind w:left="1276" w:hanging="1276"/>
      </w:pPr>
      <w:rPr>
        <w:rFonts w:hint="eastAsia"/>
      </w:rPr>
    </w:lvl>
    <w:lvl w:ilvl="7" w:tentative="1">
      <w:start w:val="1"/>
      <w:numFmt w:val="decimal"/>
      <w:lvlText w:val="%1.%2.%3.%4.%5.%6.%7.%8."/>
      <w:lvlJc w:val="left"/>
      <w:pPr>
        <w:ind w:left="1418" w:hanging="1418"/>
      </w:pPr>
      <w:rPr>
        <w:rFonts w:hint="eastAsia"/>
      </w:rPr>
    </w:lvl>
    <w:lvl w:ilvl="8" w:tentative="1">
      <w:start w:val="1"/>
      <w:numFmt w:val="decimal"/>
      <w:lvlText w:val="%1.%2.%3.%4.%5.%6.%7.%8.%9."/>
      <w:lvlJc w:val="left"/>
      <w:pPr>
        <w:ind w:left="1559" w:hanging="1559"/>
      </w:pPr>
      <w:rPr>
        <w:rFonts w:hint="eastAsia"/>
      </w:rPr>
    </w:lvl>
  </w:abstractNum>
  <w:abstractNum w:abstractNumId="16">
    <w:nsid w:val="0000004A"/>
    <w:multiLevelType w:val="multilevel"/>
    <w:tmpl w:val="0000004A"/>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7">
    <w:nsid w:val="0000004D"/>
    <w:multiLevelType w:val="multilevel"/>
    <w:tmpl w:val="0000004D"/>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00000051"/>
    <w:multiLevelType w:val="multilevel"/>
    <w:tmpl w:val="00000051"/>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9">
    <w:nsid w:val="00000052"/>
    <w:multiLevelType w:val="multilevel"/>
    <w:tmpl w:val="00000052"/>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0">
    <w:nsid w:val="00000054"/>
    <w:multiLevelType w:val="multilevel"/>
    <w:tmpl w:val="00000054"/>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1">
    <w:nsid w:val="00000057"/>
    <w:multiLevelType w:val="multilevel"/>
    <w:tmpl w:val="00000057"/>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2">
    <w:nsid w:val="0000005B"/>
    <w:multiLevelType w:val="multilevel"/>
    <w:tmpl w:val="0000005B"/>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3">
    <w:nsid w:val="0000005E"/>
    <w:multiLevelType w:val="multilevel"/>
    <w:tmpl w:val="0000005E"/>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4">
    <w:nsid w:val="0000005F"/>
    <w:multiLevelType w:val="multilevel"/>
    <w:tmpl w:val="0000005F"/>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5">
    <w:nsid w:val="00000060"/>
    <w:multiLevelType w:val="multilevel"/>
    <w:tmpl w:val="00000060"/>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6">
    <w:nsid w:val="00000062"/>
    <w:multiLevelType w:val="multilevel"/>
    <w:tmpl w:val="00000062"/>
    <w:lvl w:ilvl="0">
      <w:start w:val="3"/>
      <w:numFmt w:val="decimal"/>
      <w:lvlText w:val="%1"/>
      <w:lvlJc w:val="left"/>
      <w:pPr>
        <w:tabs>
          <w:tab w:val="left" w:pos="425"/>
        </w:tabs>
        <w:ind w:left="425" w:hanging="425"/>
      </w:pPr>
      <w:rPr>
        <w:rFonts w:hint="eastAsia"/>
      </w:rPr>
    </w:lvl>
    <w:lvl w:ilvl="1">
      <w:start w:val="1"/>
      <w:numFmt w:val="decimal"/>
      <w:pStyle w:val="2"/>
      <w:lvlText w:val="%1.%2"/>
      <w:lvlJc w:val="left"/>
      <w:pPr>
        <w:tabs>
          <w:tab w:val="left" w:pos="567"/>
        </w:tabs>
        <w:ind w:left="567" w:hanging="567"/>
      </w:pPr>
      <w:rPr>
        <w:rFonts w:hint="eastAsia"/>
      </w:rPr>
    </w:lvl>
    <w:lvl w:ilvl="2">
      <w:start w:val="1"/>
      <w:numFmt w:val="decimal"/>
      <w:pStyle w:val="3"/>
      <w:lvlText w:val="%1.%2.%3"/>
      <w:lvlJc w:val="left"/>
      <w:pPr>
        <w:tabs>
          <w:tab w:val="left" w:pos="709"/>
        </w:tabs>
        <w:ind w:left="709" w:hanging="709"/>
      </w:pPr>
      <w:rPr>
        <w:rFonts w:hint="eastAsia"/>
      </w:rPr>
    </w:lvl>
    <w:lvl w:ilvl="3" w:tentative="1">
      <w:start w:val="1"/>
      <w:numFmt w:val="decimal"/>
      <w:lvlText w:val="%1.%2.%3.%4"/>
      <w:lvlJc w:val="left"/>
      <w:pPr>
        <w:tabs>
          <w:tab w:val="left" w:pos="567"/>
        </w:tabs>
        <w:ind w:left="567" w:hanging="567"/>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27">
    <w:nsid w:val="00000064"/>
    <w:multiLevelType w:val="multilevel"/>
    <w:tmpl w:val="00000064"/>
    <w:lvl w:ilvl="0">
      <w:start w:val="1"/>
      <w:numFmt w:val="decimal"/>
      <w:lvlText w:val="%1"/>
      <w:lvlJc w:val="center"/>
      <w:pPr>
        <w:ind w:left="840" w:hanging="420"/>
      </w:pPr>
      <w:rPr>
        <w:rFonts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8">
    <w:nsid w:val="00000065"/>
    <w:multiLevelType w:val="multilevel"/>
    <w:tmpl w:val="0000006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nsid w:val="00000066"/>
    <w:multiLevelType w:val="multilevel"/>
    <w:tmpl w:val="00000066"/>
    <w:lvl w:ilvl="0" w:tentative="1">
      <w:start w:val="1"/>
      <w:numFmt w:val="decimal"/>
      <w:lvlText w:val="%1"/>
      <w:lvlJc w:val="left"/>
      <w:pPr>
        <w:tabs>
          <w:tab w:val="left" w:pos="425"/>
        </w:tabs>
        <w:ind w:left="425" w:hanging="425"/>
      </w:pPr>
      <w:rPr>
        <w:rFonts w:hint="eastAsia"/>
      </w:rPr>
    </w:lvl>
    <w:lvl w:ilvl="1" w:tentative="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tentative="1">
      <w:start w:val="1"/>
      <w:numFmt w:val="decimal"/>
      <w:lvlText w:val="%1.%2.%3.%4"/>
      <w:lvlJc w:val="left"/>
      <w:pPr>
        <w:tabs>
          <w:tab w:val="left" w:pos="567"/>
        </w:tabs>
        <w:ind w:left="567" w:hanging="567"/>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30">
    <w:nsid w:val="00000067"/>
    <w:multiLevelType w:val="multilevel"/>
    <w:tmpl w:val="00000067"/>
    <w:lvl w:ilvl="0" w:tentative="1">
      <w:start w:val="1"/>
      <w:numFmt w:val="decimal"/>
      <w:lvlText w:val="%1"/>
      <w:lvlJc w:val="left"/>
      <w:pPr>
        <w:tabs>
          <w:tab w:val="left" w:pos="425"/>
        </w:tabs>
        <w:ind w:left="425" w:hanging="425"/>
      </w:pPr>
      <w:rPr>
        <w:rFonts w:hint="eastAsia"/>
      </w:rPr>
    </w:lvl>
    <w:lvl w:ilvl="1" w:tentative="1">
      <w:start w:val="1"/>
      <w:numFmt w:val="decimal"/>
      <w:lvlText w:val="%1.%2"/>
      <w:lvlJc w:val="left"/>
      <w:pPr>
        <w:tabs>
          <w:tab w:val="left" w:pos="567"/>
        </w:tabs>
        <w:ind w:left="567" w:hanging="567"/>
      </w:pPr>
      <w:rPr>
        <w:rFonts w:hint="eastAsia"/>
      </w:rPr>
    </w:lvl>
    <w:lvl w:ilvl="2" w:tentative="1">
      <w:start w:val="1"/>
      <w:numFmt w:val="decimal"/>
      <w:lvlText w:val="%1.%2.%3"/>
      <w:lvlJc w:val="left"/>
      <w:pPr>
        <w:tabs>
          <w:tab w:val="left" w:pos="709"/>
        </w:tabs>
        <w:ind w:left="709" w:hanging="709"/>
      </w:pPr>
      <w:rPr>
        <w:rFonts w:hint="eastAsia"/>
      </w:rPr>
    </w:lvl>
    <w:lvl w:ilvl="3" w:tentative="1">
      <w:start w:val="1"/>
      <w:numFmt w:val="decimal"/>
      <w:lvlText w:val="%1.%2.%3.%4"/>
      <w:lvlJc w:val="left"/>
      <w:pPr>
        <w:tabs>
          <w:tab w:val="left" w:pos="567"/>
        </w:tabs>
        <w:ind w:left="567" w:hanging="567"/>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5.%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31">
    <w:nsid w:val="00000069"/>
    <w:multiLevelType w:val="multilevel"/>
    <w:tmpl w:val="00000069"/>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2">
    <w:nsid w:val="0000006A"/>
    <w:multiLevelType w:val="multilevel"/>
    <w:tmpl w:val="0000006A"/>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3">
    <w:nsid w:val="2B4F3A29"/>
    <w:multiLevelType w:val="multilevel"/>
    <w:tmpl w:val="2B4F3A29"/>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num w:numId="1">
    <w:abstractNumId w:val="2"/>
  </w:num>
  <w:num w:numId="2">
    <w:abstractNumId w:val="26"/>
  </w:num>
  <w:num w:numId="3">
    <w:abstractNumId w:val="12"/>
  </w:num>
  <w:num w:numId="4">
    <w:abstractNumId w:val="4"/>
  </w:num>
  <w:num w:numId="5">
    <w:abstractNumId w:val="13"/>
  </w:num>
  <w:num w:numId="6">
    <w:abstractNumId w:val="27"/>
  </w:num>
  <w:num w:numId="7">
    <w:abstractNumId w:val="15"/>
  </w:num>
  <w:num w:numId="8">
    <w:abstractNumId w:val="5"/>
  </w:num>
  <w:num w:numId="9">
    <w:abstractNumId w:val="17"/>
  </w:num>
  <w:num w:numId="10">
    <w:abstractNumId w:val="28"/>
  </w:num>
  <w:num w:numId="11">
    <w:abstractNumId w:val="32"/>
  </w:num>
  <w:num w:numId="12">
    <w:abstractNumId w:val="31"/>
  </w:num>
  <w:num w:numId="13">
    <w:abstractNumId w:val="29"/>
  </w:num>
  <w:num w:numId="14">
    <w:abstractNumId w:val="30"/>
  </w:num>
  <w:num w:numId="15">
    <w:abstractNumId w:val="6"/>
  </w:num>
  <w:num w:numId="16">
    <w:abstractNumId w:val="9"/>
  </w:num>
  <w:num w:numId="17">
    <w:abstractNumId w:val="33"/>
  </w:num>
  <w:num w:numId="18">
    <w:abstractNumId w:val="20"/>
  </w:num>
  <w:num w:numId="19">
    <w:abstractNumId w:val="8"/>
  </w:num>
  <w:num w:numId="20">
    <w:abstractNumId w:val="22"/>
  </w:num>
  <w:num w:numId="21">
    <w:abstractNumId w:val="16"/>
  </w:num>
  <w:num w:numId="22">
    <w:abstractNumId w:val="25"/>
  </w:num>
  <w:num w:numId="23">
    <w:abstractNumId w:val="3"/>
  </w:num>
  <w:num w:numId="24">
    <w:abstractNumId w:val="21"/>
  </w:num>
  <w:num w:numId="25">
    <w:abstractNumId w:val="7"/>
  </w:num>
  <w:num w:numId="26">
    <w:abstractNumId w:val="23"/>
  </w:num>
  <w:num w:numId="27">
    <w:abstractNumId w:val="18"/>
  </w:num>
  <w:num w:numId="28">
    <w:abstractNumId w:val="10"/>
  </w:num>
  <w:num w:numId="29">
    <w:abstractNumId w:val="19"/>
  </w:num>
  <w:num w:numId="30">
    <w:abstractNumId w:val="24"/>
  </w:num>
  <w:num w:numId="31">
    <w:abstractNumId w:val="0"/>
  </w:num>
  <w:num w:numId="32">
    <w:abstractNumId w:val="11"/>
  </w:num>
  <w:num w:numId="33">
    <w:abstractNumId w:val="14"/>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NotTrackMoves/>
  <w:defaultTabStop w:val="420"/>
  <w:drawingGridHorizontalSpacing w:val="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8785F"/>
    <w:rsid w:val="00107E43"/>
    <w:rsid w:val="0012097B"/>
    <w:rsid w:val="002A4BFF"/>
    <w:rsid w:val="004D7FE8"/>
    <w:rsid w:val="00740390"/>
    <w:rsid w:val="008343D9"/>
    <w:rsid w:val="008D5946"/>
    <w:rsid w:val="00973E69"/>
    <w:rsid w:val="00A43E52"/>
    <w:rsid w:val="00B95618"/>
    <w:rsid w:val="00D533B9"/>
    <w:rsid w:val="00E14577"/>
    <w:rsid w:val="00E8785F"/>
    <w:rsid w:val="00ED6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E6AECA0B-324C-4EB1-A7A1-3F64DB2A0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Normal Indent" w:semiHidden="1" w:unhideWhenUsed="1"/>
    <w:lsdException w:name="footnote text"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黑体"/>
      <w:kern w:val="2"/>
      <w:sz w:val="21"/>
      <w:szCs w:val="22"/>
    </w:rPr>
  </w:style>
  <w:style w:type="paragraph" w:styleId="1">
    <w:name w:val="heading 1"/>
    <w:basedOn w:val="a"/>
    <w:next w:val="a"/>
    <w:link w:val="1Char"/>
    <w:qFormat/>
    <w:pPr>
      <w:keepNext/>
      <w:widowControl/>
      <w:numPr>
        <w:numId w:val="1"/>
      </w:numPr>
      <w:tabs>
        <w:tab w:val="clear" w:pos="425"/>
        <w:tab w:val="left" w:pos="432"/>
      </w:tabs>
      <w:spacing w:before="240" w:after="60"/>
      <w:jc w:val="left"/>
      <w:outlineLvl w:val="0"/>
    </w:pPr>
    <w:rPr>
      <w:rFonts w:ascii="Arial" w:hAnsi="Arial" w:cs="Arial"/>
      <w:b/>
      <w:bCs/>
      <w:kern w:val="32"/>
      <w:sz w:val="32"/>
      <w:szCs w:val="32"/>
    </w:rPr>
  </w:style>
  <w:style w:type="paragraph" w:styleId="2">
    <w:name w:val="heading 2"/>
    <w:basedOn w:val="a"/>
    <w:next w:val="a"/>
    <w:link w:val="2Char"/>
    <w:qFormat/>
    <w:pPr>
      <w:keepNext/>
      <w:keepLines/>
      <w:numPr>
        <w:ilvl w:val="1"/>
        <w:numId w:val="2"/>
      </w:numPr>
      <w:tabs>
        <w:tab w:val="clear" w:pos="567"/>
        <w:tab w:val="left" w:pos="425"/>
        <w:tab w:val="left" w:pos="576"/>
      </w:tabs>
      <w:spacing w:before="260" w:after="260"/>
      <w:outlineLvl w:val="1"/>
    </w:pPr>
    <w:rPr>
      <w:rFonts w:ascii="Arial" w:hAnsi="Arial" w:cs="Times New Roman"/>
      <w:b/>
      <w:bCs/>
      <w:sz w:val="28"/>
      <w:szCs w:val="28"/>
    </w:rPr>
  </w:style>
  <w:style w:type="paragraph" w:styleId="3">
    <w:name w:val="heading 3"/>
    <w:basedOn w:val="a"/>
    <w:next w:val="a"/>
    <w:link w:val="3Char"/>
    <w:qFormat/>
    <w:pPr>
      <w:keepNext/>
      <w:widowControl/>
      <w:numPr>
        <w:ilvl w:val="2"/>
        <w:numId w:val="2"/>
      </w:numPr>
      <w:tabs>
        <w:tab w:val="left" w:pos="425"/>
        <w:tab w:val="left" w:pos="862"/>
      </w:tabs>
      <w:spacing w:before="240" w:after="60"/>
      <w:jc w:val="left"/>
      <w:outlineLvl w:val="2"/>
    </w:pPr>
    <w:rPr>
      <w:rFonts w:ascii="Arial" w:hAnsi="Arial" w:cs="Arial"/>
      <w:b/>
      <w:bCs/>
      <w:kern w:val="0"/>
      <w:sz w:val="24"/>
      <w:szCs w:val="26"/>
    </w:rPr>
  </w:style>
  <w:style w:type="paragraph" w:styleId="4">
    <w:name w:val="heading 4"/>
    <w:basedOn w:val="a"/>
    <w:next w:val="a"/>
    <w:link w:val="4Char"/>
    <w:qFormat/>
    <w:pPr>
      <w:keepNext/>
      <w:widowControl/>
      <w:tabs>
        <w:tab w:val="left" w:pos="1304"/>
      </w:tabs>
      <w:spacing w:before="240" w:after="60"/>
      <w:jc w:val="left"/>
      <w:outlineLvl w:val="3"/>
    </w:pPr>
    <w:rPr>
      <w:rFonts w:ascii="Times New Roman" w:hAnsi="Times New Roman" w:cs="Times New Roman"/>
      <w:b/>
      <w:bCs/>
      <w:kern w:val="0"/>
      <w:szCs w:val="28"/>
    </w:rPr>
  </w:style>
  <w:style w:type="paragraph" w:styleId="5">
    <w:name w:val="heading 5"/>
    <w:basedOn w:val="a"/>
    <w:next w:val="a"/>
    <w:link w:val="5Char"/>
    <w:qFormat/>
    <w:pPr>
      <w:widowControl/>
      <w:tabs>
        <w:tab w:val="left" w:pos="1008"/>
      </w:tabs>
      <w:spacing w:before="240" w:after="60"/>
      <w:ind w:left="992" w:hanging="992"/>
      <w:jc w:val="left"/>
      <w:outlineLvl w:val="4"/>
    </w:pPr>
    <w:rPr>
      <w:rFonts w:ascii="Times New Roman" w:hAnsi="Times New Roman" w:cs="Times New Roman"/>
      <w:b/>
      <w:bCs/>
      <w:i/>
      <w:iCs/>
      <w:kern w:val="0"/>
      <w:sz w:val="26"/>
      <w:szCs w:val="26"/>
    </w:rPr>
  </w:style>
  <w:style w:type="paragraph" w:styleId="6">
    <w:name w:val="heading 6"/>
    <w:basedOn w:val="a"/>
    <w:next w:val="a"/>
    <w:link w:val="6Char"/>
    <w:qFormat/>
    <w:pPr>
      <w:widowControl/>
      <w:tabs>
        <w:tab w:val="left" w:pos="1152"/>
      </w:tabs>
      <w:spacing w:before="240" w:after="60"/>
      <w:ind w:left="1134" w:hanging="1134"/>
      <w:jc w:val="left"/>
      <w:outlineLvl w:val="5"/>
    </w:pPr>
    <w:rPr>
      <w:rFonts w:ascii="Times New Roman" w:hAnsi="Times New Roman" w:cs="Times New Roman"/>
      <w:b/>
      <w:bCs/>
      <w:kern w:val="0"/>
      <w:sz w:val="22"/>
    </w:rPr>
  </w:style>
  <w:style w:type="paragraph" w:styleId="7">
    <w:name w:val="heading 7"/>
    <w:basedOn w:val="a"/>
    <w:next w:val="a"/>
    <w:link w:val="7Char"/>
    <w:qFormat/>
    <w:pPr>
      <w:widowControl/>
      <w:tabs>
        <w:tab w:val="left" w:pos="1296"/>
      </w:tabs>
      <w:spacing w:before="240" w:after="60"/>
      <w:ind w:left="1276" w:hanging="1276"/>
      <w:jc w:val="left"/>
      <w:outlineLvl w:val="6"/>
    </w:pPr>
    <w:rPr>
      <w:rFonts w:ascii="Times New Roman" w:hAnsi="Times New Roman" w:cs="Times New Roman"/>
      <w:kern w:val="0"/>
      <w:szCs w:val="24"/>
    </w:rPr>
  </w:style>
  <w:style w:type="paragraph" w:styleId="8">
    <w:name w:val="heading 8"/>
    <w:basedOn w:val="a"/>
    <w:next w:val="a"/>
    <w:link w:val="8Char"/>
    <w:qFormat/>
    <w:pPr>
      <w:widowControl/>
      <w:tabs>
        <w:tab w:val="left" w:pos="1440"/>
      </w:tabs>
      <w:spacing w:before="240" w:after="60"/>
      <w:ind w:left="1418" w:hanging="1418"/>
      <w:jc w:val="left"/>
      <w:outlineLvl w:val="7"/>
    </w:pPr>
    <w:rPr>
      <w:rFonts w:ascii="Times New Roman" w:hAnsi="Times New Roman" w:cs="Times New Roman"/>
      <w:i/>
      <w:iCs/>
      <w:kern w:val="0"/>
      <w:szCs w:val="24"/>
    </w:rPr>
  </w:style>
  <w:style w:type="paragraph" w:styleId="9">
    <w:name w:val="heading 9"/>
    <w:basedOn w:val="a"/>
    <w:next w:val="a"/>
    <w:link w:val="9Char"/>
    <w:qFormat/>
    <w:pPr>
      <w:widowControl/>
      <w:tabs>
        <w:tab w:val="left" w:pos="1584"/>
      </w:tabs>
      <w:spacing w:before="240" w:after="60"/>
      <w:ind w:left="1559" w:hanging="1559"/>
      <w:jc w:val="left"/>
      <w:outlineLvl w:val="8"/>
    </w:pPr>
    <w:rPr>
      <w:rFonts w:ascii="Arial" w:hAnsi="Arial" w:cs="Arial"/>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pPr>
      <w:widowControl/>
      <w:ind w:left="1260"/>
      <w:jc w:val="left"/>
    </w:pPr>
    <w:rPr>
      <w:rFonts w:cs="Calibri"/>
      <w:kern w:val="0"/>
      <w:sz w:val="18"/>
      <w:szCs w:val="18"/>
    </w:rPr>
  </w:style>
  <w:style w:type="paragraph" w:styleId="a3">
    <w:name w:val="caption"/>
    <w:basedOn w:val="a"/>
    <w:next w:val="a"/>
    <w:link w:val="Char"/>
    <w:qFormat/>
    <w:pPr>
      <w:widowControl/>
      <w:spacing w:afterLines="50"/>
      <w:jc w:val="left"/>
    </w:pPr>
    <w:rPr>
      <w:rFonts w:ascii="Calibri Light" w:eastAsia="黑体" w:hAnsi="Calibri Light" w:cs="Times New Roman"/>
      <w:kern w:val="0"/>
      <w:sz w:val="20"/>
      <w:szCs w:val="20"/>
    </w:rPr>
  </w:style>
  <w:style w:type="paragraph" w:styleId="a4">
    <w:name w:val="annotation text"/>
    <w:basedOn w:val="a"/>
    <w:link w:val="Char0"/>
    <w:pPr>
      <w:widowControl/>
      <w:spacing w:afterLines="50"/>
      <w:jc w:val="left"/>
    </w:pPr>
    <w:rPr>
      <w:rFonts w:ascii="Times New Roman" w:hAnsi="Times New Roman" w:cs="Times New Roman"/>
      <w:kern w:val="0"/>
      <w:szCs w:val="24"/>
    </w:rPr>
  </w:style>
  <w:style w:type="paragraph" w:styleId="a5">
    <w:name w:val="Body Text"/>
    <w:basedOn w:val="a"/>
    <w:link w:val="Char1"/>
    <w:pPr>
      <w:widowControl/>
      <w:spacing w:after="120"/>
      <w:jc w:val="left"/>
    </w:pPr>
    <w:rPr>
      <w:rFonts w:ascii="Times New Roman" w:hAnsi="Times New Roman" w:cs="Times New Roman"/>
      <w:kern w:val="0"/>
      <w:szCs w:val="20"/>
    </w:rPr>
  </w:style>
  <w:style w:type="paragraph" w:styleId="50">
    <w:name w:val="toc 5"/>
    <w:basedOn w:val="a"/>
    <w:next w:val="a"/>
    <w:pPr>
      <w:widowControl/>
      <w:ind w:left="840"/>
      <w:jc w:val="left"/>
    </w:pPr>
    <w:rPr>
      <w:rFonts w:cs="Calibri"/>
      <w:kern w:val="0"/>
      <w:sz w:val="18"/>
      <w:szCs w:val="18"/>
    </w:rPr>
  </w:style>
  <w:style w:type="paragraph" w:styleId="30">
    <w:name w:val="toc 3"/>
    <w:basedOn w:val="a"/>
    <w:next w:val="a"/>
    <w:pPr>
      <w:widowControl/>
      <w:tabs>
        <w:tab w:val="left" w:pos="1060"/>
        <w:tab w:val="right" w:leader="dot" w:pos="8303"/>
      </w:tabs>
      <w:spacing w:after="120"/>
      <w:ind w:left="420"/>
      <w:jc w:val="left"/>
    </w:pPr>
    <w:rPr>
      <w:rFonts w:cs="Calibri"/>
      <w:iCs/>
      <w:kern w:val="0"/>
      <w:sz w:val="20"/>
      <w:szCs w:val="20"/>
    </w:rPr>
  </w:style>
  <w:style w:type="paragraph" w:styleId="80">
    <w:name w:val="toc 8"/>
    <w:basedOn w:val="a"/>
    <w:next w:val="a"/>
    <w:pPr>
      <w:widowControl/>
      <w:ind w:left="1470"/>
      <w:jc w:val="left"/>
    </w:pPr>
    <w:rPr>
      <w:rFonts w:cs="Calibri"/>
      <w:kern w:val="0"/>
      <w:sz w:val="18"/>
      <w:szCs w:val="18"/>
    </w:rPr>
  </w:style>
  <w:style w:type="paragraph" w:styleId="a6">
    <w:name w:val="Balloon Text"/>
    <w:basedOn w:val="a"/>
    <w:link w:val="Char2"/>
    <w:pPr>
      <w:widowControl/>
      <w:jc w:val="left"/>
    </w:pPr>
    <w:rPr>
      <w:sz w:val="16"/>
      <w:szCs w:val="16"/>
    </w:rPr>
  </w:style>
  <w:style w:type="paragraph" w:styleId="a7">
    <w:name w:val="footer"/>
    <w:basedOn w:val="a"/>
    <w:link w:val="Char3"/>
    <w:pPr>
      <w:tabs>
        <w:tab w:val="center" w:pos="4153"/>
        <w:tab w:val="right" w:pos="8306"/>
      </w:tabs>
      <w:snapToGrid w:val="0"/>
      <w:jc w:val="left"/>
    </w:pPr>
    <w:rPr>
      <w:sz w:val="18"/>
      <w:szCs w:val="18"/>
    </w:rPr>
  </w:style>
  <w:style w:type="paragraph" w:styleId="a8">
    <w:name w:val="header"/>
    <w:basedOn w:val="a"/>
    <w:link w:val="Char4"/>
    <w:pPr>
      <w:pBdr>
        <w:bottom w:val="single" w:sz="6" w:space="1" w:color="auto"/>
      </w:pBdr>
      <w:tabs>
        <w:tab w:val="center" w:pos="4153"/>
        <w:tab w:val="right" w:pos="8306"/>
      </w:tabs>
      <w:snapToGrid w:val="0"/>
      <w:jc w:val="center"/>
    </w:pPr>
    <w:rPr>
      <w:sz w:val="18"/>
      <w:szCs w:val="18"/>
    </w:rPr>
  </w:style>
  <w:style w:type="paragraph" w:styleId="10">
    <w:name w:val="toc 1"/>
    <w:basedOn w:val="a"/>
    <w:next w:val="a"/>
    <w:pPr>
      <w:widowControl/>
      <w:spacing w:before="120" w:after="120"/>
      <w:jc w:val="left"/>
    </w:pPr>
    <w:rPr>
      <w:rFonts w:cs="Calibri"/>
      <w:b/>
      <w:bCs/>
      <w:caps/>
      <w:kern w:val="0"/>
      <w:sz w:val="20"/>
      <w:szCs w:val="20"/>
    </w:rPr>
  </w:style>
  <w:style w:type="paragraph" w:styleId="40">
    <w:name w:val="toc 4"/>
    <w:basedOn w:val="a"/>
    <w:next w:val="a"/>
    <w:pPr>
      <w:widowControl/>
      <w:ind w:left="630"/>
      <w:jc w:val="left"/>
    </w:pPr>
    <w:rPr>
      <w:rFonts w:cs="Calibri"/>
      <w:kern w:val="0"/>
      <w:sz w:val="18"/>
      <w:szCs w:val="18"/>
    </w:rPr>
  </w:style>
  <w:style w:type="paragraph" w:styleId="a9">
    <w:name w:val="Subtitle"/>
    <w:basedOn w:val="a"/>
    <w:link w:val="Char5"/>
    <w:qFormat/>
    <w:pPr>
      <w:spacing w:line="300" w:lineRule="auto"/>
      <w:ind w:firstLineChars="200" w:firstLine="200"/>
      <w:jc w:val="center"/>
    </w:pPr>
    <w:rPr>
      <w:rFonts w:ascii="Arial" w:eastAsia="黑体" w:hAnsi="Arial"/>
      <w:b/>
      <w:sz w:val="30"/>
      <w:szCs w:val="24"/>
    </w:rPr>
  </w:style>
  <w:style w:type="paragraph" w:styleId="60">
    <w:name w:val="toc 6"/>
    <w:basedOn w:val="a"/>
    <w:next w:val="a"/>
    <w:pPr>
      <w:widowControl/>
      <w:ind w:left="1050"/>
      <w:jc w:val="left"/>
    </w:pPr>
    <w:rPr>
      <w:rFonts w:cs="Calibri"/>
      <w:kern w:val="0"/>
      <w:sz w:val="18"/>
      <w:szCs w:val="18"/>
    </w:rPr>
  </w:style>
  <w:style w:type="paragraph" w:styleId="20">
    <w:name w:val="toc 2"/>
    <w:basedOn w:val="a"/>
    <w:next w:val="a"/>
    <w:pPr>
      <w:widowControl/>
      <w:spacing w:afterLines="50"/>
      <w:ind w:left="210"/>
      <w:jc w:val="left"/>
    </w:pPr>
    <w:rPr>
      <w:rFonts w:cs="Calibri"/>
      <w:smallCaps/>
      <w:kern w:val="0"/>
      <w:sz w:val="20"/>
      <w:szCs w:val="20"/>
    </w:rPr>
  </w:style>
  <w:style w:type="paragraph" w:styleId="90">
    <w:name w:val="toc 9"/>
    <w:basedOn w:val="a"/>
    <w:next w:val="a"/>
    <w:pPr>
      <w:widowControl/>
      <w:ind w:left="1680"/>
      <w:jc w:val="left"/>
    </w:pPr>
    <w:rPr>
      <w:rFonts w:cs="Calibri"/>
      <w:kern w:val="0"/>
      <w:sz w:val="18"/>
      <w:szCs w:val="18"/>
    </w:rPr>
  </w:style>
  <w:style w:type="paragraph" w:styleId="aa">
    <w:name w:val="Title"/>
    <w:basedOn w:val="a"/>
    <w:next w:val="a"/>
    <w:link w:val="Char6"/>
    <w:qFormat/>
    <w:pPr>
      <w:jc w:val="center"/>
    </w:pPr>
    <w:rPr>
      <w:rFonts w:ascii="黑体" w:eastAsia="黑体" w:hAnsi="Arial"/>
      <w:b/>
      <w:sz w:val="36"/>
    </w:rPr>
  </w:style>
  <w:style w:type="character" w:styleId="ab">
    <w:name w:val="Hyperlink"/>
    <w:rPr>
      <w:color w:val="0000FF"/>
      <w:u w:val="single"/>
    </w:rPr>
  </w:style>
  <w:style w:type="paragraph" w:customStyle="1" w:styleId="HTML1">
    <w:name w:val="HTML 预设格式1"/>
    <w:basedOn w:val="a"/>
    <w:link w:val="HTMLChar"/>
    <w:pPr>
      <w:widowControl/>
      <w:pBdr>
        <w:top w:val="single" w:sz="4" w:space="3" w:color="F0F0E0"/>
        <w:left w:val="single" w:sz="4" w:space="3" w:color="F0F0E0"/>
        <w:bottom w:val="single" w:sz="4" w:space="3" w:color="F0F0E0"/>
        <w:right w:val="single" w:sz="4"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shd w:val="clear" w:color="auto" w:fill="E5E5CC"/>
    </w:rPr>
  </w:style>
  <w:style w:type="paragraph" w:customStyle="1" w:styleId="11">
    <w:name w:val="表内容1"/>
    <w:basedOn w:val="a"/>
    <w:pPr>
      <w:spacing w:line="60" w:lineRule="auto"/>
    </w:pPr>
    <w:rPr>
      <w:rFonts w:ascii="Times New Roman" w:hAnsi="Times New Roman" w:cs="宋体"/>
      <w:kern w:val="0"/>
      <w:sz w:val="20"/>
      <w:szCs w:val="20"/>
    </w:rPr>
  </w:style>
  <w:style w:type="paragraph" w:customStyle="1" w:styleId="12">
    <w:name w:val="正文文本缩进1"/>
    <w:basedOn w:val="a"/>
    <w:link w:val="Char7"/>
    <w:pPr>
      <w:spacing w:after="120"/>
      <w:ind w:leftChars="200" w:left="420"/>
    </w:pPr>
  </w:style>
  <w:style w:type="paragraph" w:customStyle="1" w:styleId="ac">
    <w:name w:val="主标题"/>
    <w:basedOn w:val="a"/>
    <w:pPr>
      <w:spacing w:line="300" w:lineRule="auto"/>
      <w:ind w:firstLineChars="200" w:firstLine="200"/>
      <w:jc w:val="center"/>
    </w:pPr>
    <w:rPr>
      <w:rFonts w:ascii="Arial Black" w:eastAsia="黑体" w:hAnsi="Arial Black" w:cs="Times New Roman"/>
      <w:b/>
      <w:sz w:val="48"/>
      <w:szCs w:val="24"/>
    </w:rPr>
  </w:style>
  <w:style w:type="paragraph" w:customStyle="1" w:styleId="p0">
    <w:name w:val="p0"/>
    <w:basedOn w:val="a"/>
    <w:pPr>
      <w:widowControl/>
    </w:pPr>
    <w:rPr>
      <w:rFonts w:cs="Calibri"/>
      <w:kern w:val="0"/>
      <w:szCs w:val="21"/>
    </w:rPr>
  </w:style>
  <w:style w:type="paragraph" w:customStyle="1" w:styleId="ad">
    <w:name w:val="表项"/>
    <w:basedOn w:val="a"/>
    <w:pPr>
      <w:spacing w:line="60" w:lineRule="auto"/>
      <w:jc w:val="center"/>
    </w:pPr>
    <w:rPr>
      <w:rFonts w:ascii="Arial" w:hAnsi="Arial" w:cs="宋体"/>
      <w:b/>
      <w:bCs/>
      <w:szCs w:val="20"/>
    </w:rPr>
  </w:style>
  <w:style w:type="paragraph" w:customStyle="1" w:styleId="13">
    <w:name w:val="文档结构图1"/>
    <w:basedOn w:val="a"/>
    <w:link w:val="Char8"/>
    <w:pPr>
      <w:widowControl/>
      <w:shd w:val="clear" w:color="auto" w:fill="000080"/>
      <w:spacing w:afterLines="50"/>
      <w:jc w:val="left"/>
    </w:pPr>
    <w:rPr>
      <w:rFonts w:ascii="Times New Roman" w:hAnsi="Times New Roman" w:cs="Times New Roman"/>
      <w:kern w:val="0"/>
      <w:szCs w:val="24"/>
      <w:shd w:val="clear" w:color="auto" w:fill="000080"/>
    </w:rPr>
  </w:style>
  <w:style w:type="paragraph" w:customStyle="1" w:styleId="21">
    <w:name w:val="正文首行缩进 21"/>
    <w:basedOn w:val="12"/>
    <w:link w:val="2Char0"/>
    <w:pPr>
      <w:ind w:firstLineChars="200" w:firstLine="420"/>
    </w:pPr>
  </w:style>
  <w:style w:type="paragraph" w:customStyle="1" w:styleId="ae">
    <w:name w:val="文本"/>
    <w:basedOn w:val="a"/>
    <w:link w:val="CharChar"/>
    <w:pPr>
      <w:ind w:firstLineChars="177" w:firstLine="425"/>
    </w:pPr>
    <w:rPr>
      <w:rFonts w:ascii="宋体" w:hAnsi="宋体"/>
      <w:color w:val="000000"/>
      <w:sz w:val="24"/>
    </w:rPr>
  </w:style>
  <w:style w:type="paragraph" w:customStyle="1" w:styleId="14">
    <w:name w:val="列出段落1"/>
    <w:basedOn w:val="a"/>
    <w:pPr>
      <w:widowControl/>
      <w:spacing w:afterLines="50"/>
      <w:ind w:firstLineChars="200" w:firstLine="420"/>
      <w:jc w:val="left"/>
    </w:pPr>
    <w:rPr>
      <w:rFonts w:ascii="Times New Roman" w:hAnsi="Times New Roman" w:cs="Times New Roman"/>
      <w:kern w:val="0"/>
      <w:szCs w:val="24"/>
    </w:rPr>
  </w:style>
  <w:style w:type="paragraph" w:customStyle="1" w:styleId="TableHeadingCenter">
    <w:name w:val="Table_Heading_Center"/>
    <w:basedOn w:val="a"/>
    <w:pPr>
      <w:keepNext/>
      <w:keepLines/>
      <w:widowControl/>
      <w:tabs>
        <w:tab w:val="left" w:pos="360"/>
      </w:tabs>
      <w:spacing w:before="40" w:after="40" w:line="360" w:lineRule="auto"/>
      <w:jc w:val="center"/>
    </w:pPr>
    <w:rPr>
      <w:rFonts w:ascii="黑体" w:eastAsia="黑体" w:hAnsi="仿宋体" w:cs="Times New Roman"/>
      <w:b/>
      <w:color w:val="000000"/>
      <w:kern w:val="0"/>
      <w:sz w:val="24"/>
      <w:szCs w:val="20"/>
    </w:rPr>
  </w:style>
  <w:style w:type="paragraph" w:customStyle="1" w:styleId="15">
    <w:name w:val="正文缩进1"/>
    <w:basedOn w:val="a"/>
    <w:pPr>
      <w:ind w:firstLine="420"/>
    </w:pPr>
    <w:rPr>
      <w:rFonts w:ascii="Times New Roman" w:hAnsi="Times New Roman" w:cs="Times New Roman"/>
      <w:szCs w:val="20"/>
    </w:rPr>
  </w:style>
  <w:style w:type="paragraph" w:customStyle="1" w:styleId="-11">
    <w:name w:val="彩色列表 - 着色 11"/>
    <w:basedOn w:val="a"/>
    <w:pPr>
      <w:ind w:firstLineChars="200" w:firstLine="420"/>
    </w:pPr>
    <w:rPr>
      <w:rFonts w:cs="Times New Roman"/>
    </w:rPr>
  </w:style>
  <w:style w:type="paragraph" w:customStyle="1" w:styleId="100">
    <w:name w:val="列出段落10"/>
    <w:basedOn w:val="a"/>
    <w:pPr>
      <w:widowControl/>
      <w:spacing w:afterLines="50"/>
      <w:ind w:firstLineChars="200" w:firstLine="420"/>
      <w:jc w:val="left"/>
    </w:pPr>
    <w:rPr>
      <w:rFonts w:ascii="Times New Roman" w:hAnsi="Times New Roman" w:cs="Times New Roman"/>
      <w:kern w:val="0"/>
      <w:szCs w:val="24"/>
    </w:rPr>
  </w:style>
  <w:style w:type="paragraph" w:customStyle="1" w:styleId="16">
    <w:name w:val="日期1"/>
    <w:basedOn w:val="a"/>
    <w:next w:val="a"/>
    <w:link w:val="Char9"/>
    <w:pPr>
      <w:widowControl/>
      <w:jc w:val="left"/>
    </w:pPr>
    <w:rPr>
      <w:rFonts w:ascii="Arial" w:hAnsi="Arial"/>
      <w:lang w:eastAsia="en-US"/>
    </w:rPr>
  </w:style>
  <w:style w:type="paragraph" w:customStyle="1" w:styleId="17">
    <w:name w:val="纯文本1"/>
    <w:basedOn w:val="a"/>
    <w:link w:val="Chara"/>
    <w:rPr>
      <w:rFonts w:ascii="宋体" w:hAnsi="Courier New" w:cs="Courier New"/>
      <w:szCs w:val="21"/>
    </w:rPr>
  </w:style>
  <w:style w:type="paragraph" w:customStyle="1" w:styleId="110">
    <w:name w:val="索引 11"/>
    <w:basedOn w:val="a"/>
    <w:next w:val="a"/>
    <w:pPr>
      <w:widowControl/>
      <w:spacing w:afterLines="50"/>
      <w:ind w:left="240" w:hanging="240"/>
      <w:jc w:val="left"/>
    </w:pPr>
    <w:rPr>
      <w:rFonts w:ascii="Times New Roman" w:hAnsi="Times New Roman" w:cs="Times New Roman"/>
      <w:kern w:val="0"/>
      <w:szCs w:val="24"/>
    </w:rPr>
  </w:style>
  <w:style w:type="paragraph" w:customStyle="1" w:styleId="af">
    <w:name w:val="图标注"/>
    <w:basedOn w:val="a3"/>
    <w:next w:val="21"/>
    <w:link w:val="CharChar0"/>
    <w:pPr>
      <w:jc w:val="center"/>
    </w:pPr>
    <w:rPr>
      <w:sz w:val="18"/>
    </w:rPr>
  </w:style>
  <w:style w:type="paragraph" w:customStyle="1" w:styleId="101">
    <w:name w:val="日期10"/>
    <w:basedOn w:val="a"/>
    <w:next w:val="a"/>
    <w:pPr>
      <w:widowControl/>
      <w:jc w:val="left"/>
    </w:pPr>
    <w:rPr>
      <w:rFonts w:ascii="Arial" w:hAnsi="Arial" w:cs="Times New Roman"/>
      <w:kern w:val="0"/>
      <w:szCs w:val="24"/>
      <w:lang w:eastAsia="en-US"/>
    </w:rPr>
  </w:style>
  <w:style w:type="paragraph" w:customStyle="1" w:styleId="Bodytext">
    <w:name w:val="Bodytext"/>
    <w:basedOn w:val="a"/>
    <w:pPr>
      <w:widowControl/>
      <w:spacing w:afterLines="50"/>
      <w:jc w:val="left"/>
    </w:pPr>
    <w:rPr>
      <w:rFonts w:ascii="Times New Roman" w:hAnsi="Times New Roman" w:cs="Times New Roman"/>
      <w:kern w:val="0"/>
      <w:sz w:val="22"/>
      <w:szCs w:val="24"/>
      <w:lang w:eastAsia="en-US"/>
    </w:rPr>
  </w:style>
  <w:style w:type="paragraph" w:customStyle="1" w:styleId="1000">
    <w:name w:val="列出段落100"/>
    <w:basedOn w:val="a"/>
    <w:pPr>
      <w:widowControl/>
      <w:spacing w:afterLines="50"/>
      <w:ind w:firstLineChars="200" w:firstLine="420"/>
      <w:jc w:val="left"/>
    </w:pPr>
    <w:rPr>
      <w:rFonts w:ascii="Times New Roman" w:hAnsi="Times New Roman" w:cs="Times New Roman"/>
      <w:kern w:val="0"/>
      <w:szCs w:val="24"/>
    </w:rPr>
  </w:style>
  <w:style w:type="paragraph" w:customStyle="1" w:styleId="1001">
    <w:name w:val="日期100"/>
    <w:basedOn w:val="a"/>
    <w:next w:val="a"/>
    <w:pPr>
      <w:widowControl/>
      <w:jc w:val="left"/>
    </w:pPr>
    <w:rPr>
      <w:rFonts w:ascii="Arial" w:hAnsi="Arial" w:cs="Times New Roman"/>
      <w:kern w:val="0"/>
      <w:szCs w:val="24"/>
      <w:lang w:eastAsia="en-US"/>
    </w:rPr>
  </w:style>
  <w:style w:type="character" w:customStyle="1" w:styleId="2Char0">
    <w:name w:val="正文首行缩进 2 Char"/>
    <w:basedOn w:val="Char7"/>
    <w:link w:val="21"/>
  </w:style>
  <w:style w:type="character" w:customStyle="1" w:styleId="Char7">
    <w:name w:val="正文文本缩进 Char"/>
    <w:basedOn w:val="a0"/>
    <w:link w:val="12"/>
  </w:style>
  <w:style w:type="character" w:customStyle="1" w:styleId="Char9">
    <w:name w:val="日期 Char"/>
    <w:link w:val="16"/>
    <w:rPr>
      <w:rFonts w:ascii="Arial" w:hAnsi="Arial"/>
      <w:lang w:eastAsia="en-US"/>
    </w:rPr>
  </w:style>
  <w:style w:type="character" w:customStyle="1" w:styleId="Chara">
    <w:name w:val="纯文本 Char"/>
    <w:link w:val="17"/>
    <w:rPr>
      <w:rFonts w:ascii="宋体" w:hAnsi="Courier New" w:cs="Courier New"/>
      <w:szCs w:val="21"/>
    </w:rPr>
  </w:style>
  <w:style w:type="character" w:customStyle="1" w:styleId="Char8">
    <w:name w:val="文档结构图 Char"/>
    <w:link w:val="13"/>
    <w:rPr>
      <w:rFonts w:ascii="Times New Roman" w:eastAsia="宋体" w:hAnsi="Times New Roman" w:cs="Times New Roman"/>
      <w:kern w:val="0"/>
      <w:szCs w:val="24"/>
      <w:shd w:val="clear" w:color="auto" w:fill="000080"/>
    </w:rPr>
  </w:style>
  <w:style w:type="character" w:customStyle="1" w:styleId="HTMLChar">
    <w:name w:val="HTML 预设格式 Char"/>
    <w:link w:val="HTML1"/>
    <w:rPr>
      <w:rFonts w:ascii="Courier New" w:eastAsia="宋体" w:hAnsi="Courier New" w:cs="Courier New"/>
      <w:kern w:val="0"/>
      <w:sz w:val="20"/>
      <w:szCs w:val="20"/>
      <w:shd w:val="clear" w:color="auto" w:fill="E5E5CC"/>
    </w:rPr>
  </w:style>
  <w:style w:type="character" w:customStyle="1" w:styleId="Char10">
    <w:name w:val="副标题 Char1"/>
    <w:rPr>
      <w:rFonts w:ascii="Calibri Light" w:eastAsia="宋体" w:hAnsi="Calibri Light" w:cs="黑体"/>
      <w:b/>
      <w:bCs/>
      <w:kern w:val="28"/>
      <w:sz w:val="32"/>
      <w:szCs w:val="32"/>
    </w:rPr>
  </w:style>
  <w:style w:type="character" w:customStyle="1" w:styleId="Char11">
    <w:name w:val="纯文本 Char1"/>
    <w:rPr>
      <w:rFonts w:ascii="宋体" w:eastAsia="宋体" w:hAnsi="Courier New" w:cs="Courier New"/>
      <w:szCs w:val="21"/>
    </w:rPr>
  </w:style>
  <w:style w:type="character" w:customStyle="1" w:styleId="1Char">
    <w:name w:val="标题 1 Char"/>
    <w:link w:val="1"/>
    <w:rPr>
      <w:rFonts w:ascii="Arial" w:eastAsia="宋体" w:hAnsi="Arial" w:cs="Arial"/>
      <w:b/>
      <w:bCs/>
      <w:kern w:val="32"/>
      <w:sz w:val="32"/>
      <w:szCs w:val="32"/>
    </w:rPr>
  </w:style>
  <w:style w:type="character" w:customStyle="1" w:styleId="Char4">
    <w:name w:val="页眉 Char"/>
    <w:link w:val="a8"/>
    <w:rPr>
      <w:sz w:val="18"/>
      <w:szCs w:val="18"/>
    </w:rPr>
  </w:style>
  <w:style w:type="character" w:customStyle="1" w:styleId="Char">
    <w:name w:val="题注 Char"/>
    <w:link w:val="a3"/>
    <w:rPr>
      <w:rFonts w:ascii="Calibri Light" w:eastAsia="黑体" w:hAnsi="Calibri Light" w:cs="Times New Roman"/>
      <w:kern w:val="0"/>
      <w:sz w:val="20"/>
      <w:szCs w:val="20"/>
    </w:rPr>
  </w:style>
  <w:style w:type="character" w:customStyle="1" w:styleId="CharChar">
    <w:name w:val="文本 Char Char"/>
    <w:link w:val="ae"/>
    <w:rPr>
      <w:rFonts w:ascii="宋体" w:hAnsi="宋体"/>
      <w:color w:val="000000"/>
      <w:sz w:val="24"/>
    </w:rPr>
  </w:style>
  <w:style w:type="character" w:customStyle="1" w:styleId="Char12">
    <w:name w:val="日期 Char1"/>
    <w:basedOn w:val="a0"/>
  </w:style>
  <w:style w:type="character" w:customStyle="1" w:styleId="7Char">
    <w:name w:val="标题 7 Char"/>
    <w:link w:val="7"/>
    <w:rPr>
      <w:rFonts w:ascii="Times New Roman" w:eastAsia="宋体" w:hAnsi="Times New Roman" w:cs="Times New Roman"/>
      <w:kern w:val="0"/>
      <w:szCs w:val="24"/>
    </w:rPr>
  </w:style>
  <w:style w:type="character" w:customStyle="1" w:styleId="Char13">
    <w:name w:val="批注框文本 Char1"/>
    <w:rPr>
      <w:sz w:val="18"/>
      <w:szCs w:val="18"/>
    </w:rPr>
  </w:style>
  <w:style w:type="character" w:customStyle="1" w:styleId="8Char">
    <w:name w:val="标题 8 Char"/>
    <w:link w:val="8"/>
    <w:rPr>
      <w:rFonts w:ascii="Times New Roman" w:eastAsia="宋体" w:hAnsi="Times New Roman" w:cs="Times New Roman"/>
      <w:i/>
      <w:iCs/>
      <w:kern w:val="0"/>
      <w:szCs w:val="24"/>
    </w:rPr>
  </w:style>
  <w:style w:type="character" w:customStyle="1" w:styleId="Char1">
    <w:name w:val="正文文本 Char"/>
    <w:link w:val="a5"/>
    <w:rPr>
      <w:rFonts w:ascii="Times New Roman" w:eastAsia="宋体" w:hAnsi="Times New Roman" w:cs="Times New Roman"/>
      <w:kern w:val="0"/>
      <w:szCs w:val="20"/>
    </w:rPr>
  </w:style>
  <w:style w:type="character" w:customStyle="1" w:styleId="5Char">
    <w:name w:val="标题 5 Char"/>
    <w:link w:val="5"/>
    <w:rPr>
      <w:rFonts w:ascii="Times New Roman" w:eastAsia="宋体" w:hAnsi="Times New Roman" w:cs="Times New Roman"/>
      <w:b/>
      <w:bCs/>
      <w:i/>
      <w:iCs/>
      <w:kern w:val="0"/>
      <w:sz w:val="26"/>
      <w:szCs w:val="26"/>
    </w:rPr>
  </w:style>
  <w:style w:type="character" w:customStyle="1" w:styleId="Char20">
    <w:name w:val="日期 Char2"/>
    <w:rPr>
      <w:rFonts w:ascii="Times New Roman" w:eastAsia="宋体" w:hAnsi="Times New Roman" w:cs="Times New Roman"/>
      <w:kern w:val="0"/>
      <w:szCs w:val="24"/>
    </w:rPr>
  </w:style>
  <w:style w:type="character" w:customStyle="1" w:styleId="2Char">
    <w:name w:val="标题 2 Char"/>
    <w:link w:val="2"/>
    <w:rPr>
      <w:rFonts w:ascii="Arial" w:eastAsia="宋体" w:hAnsi="Arial" w:cs="Times New Roman"/>
      <w:b/>
      <w:bCs/>
      <w:sz w:val="28"/>
      <w:szCs w:val="28"/>
    </w:rPr>
  </w:style>
  <w:style w:type="character" w:customStyle="1" w:styleId="9Char">
    <w:name w:val="标题 9 Char"/>
    <w:link w:val="9"/>
    <w:rPr>
      <w:rFonts w:ascii="Arial" w:eastAsia="宋体" w:hAnsi="Arial" w:cs="Arial"/>
      <w:kern w:val="0"/>
      <w:sz w:val="22"/>
    </w:rPr>
  </w:style>
  <w:style w:type="character" w:customStyle="1" w:styleId="3Char">
    <w:name w:val="标题 3 Char"/>
    <w:link w:val="3"/>
    <w:rPr>
      <w:rFonts w:ascii="Arial" w:eastAsia="宋体" w:hAnsi="Arial" w:cs="Arial"/>
      <w:b/>
      <w:bCs/>
      <w:kern w:val="0"/>
      <w:sz w:val="24"/>
      <w:szCs w:val="26"/>
    </w:rPr>
  </w:style>
  <w:style w:type="character" w:customStyle="1" w:styleId="Char3">
    <w:name w:val="页脚 Char"/>
    <w:link w:val="a7"/>
    <w:rPr>
      <w:sz w:val="18"/>
      <w:szCs w:val="18"/>
    </w:rPr>
  </w:style>
  <w:style w:type="character" w:customStyle="1" w:styleId="4Char">
    <w:name w:val="标题 4 Char"/>
    <w:link w:val="4"/>
    <w:rPr>
      <w:rFonts w:ascii="Times New Roman" w:eastAsia="宋体" w:hAnsi="Times New Roman" w:cs="Times New Roman"/>
      <w:b/>
      <w:bCs/>
      <w:kern w:val="0"/>
      <w:szCs w:val="28"/>
    </w:rPr>
  </w:style>
  <w:style w:type="character" w:customStyle="1" w:styleId="18">
    <w:name w:val="页码1"/>
    <w:basedOn w:val="a0"/>
  </w:style>
  <w:style w:type="character" w:customStyle="1" w:styleId="Char14">
    <w:name w:val="页眉 Char1"/>
    <w:rPr>
      <w:rFonts w:ascii="Times New Roman" w:eastAsia="宋体" w:hAnsi="Times New Roman" w:cs="Times New Roman"/>
      <w:kern w:val="0"/>
      <w:sz w:val="18"/>
      <w:szCs w:val="18"/>
    </w:rPr>
  </w:style>
  <w:style w:type="character" w:customStyle="1" w:styleId="6Char">
    <w:name w:val="标题 6 Char"/>
    <w:link w:val="6"/>
    <w:rPr>
      <w:rFonts w:ascii="Times New Roman" w:eastAsia="宋体" w:hAnsi="Times New Roman" w:cs="Times New Roman"/>
      <w:b/>
      <w:bCs/>
      <w:kern w:val="0"/>
      <w:sz w:val="22"/>
    </w:rPr>
  </w:style>
  <w:style w:type="character" w:customStyle="1" w:styleId="Char6">
    <w:name w:val="标题 Char"/>
    <w:link w:val="aa"/>
    <w:rPr>
      <w:rFonts w:ascii="黑体" w:eastAsia="黑体" w:hAnsi="Arial"/>
      <w:b/>
      <w:sz w:val="36"/>
    </w:rPr>
  </w:style>
  <w:style w:type="character" w:customStyle="1" w:styleId="Char2">
    <w:name w:val="批注框文本 Char"/>
    <w:link w:val="a6"/>
    <w:rPr>
      <w:sz w:val="16"/>
      <w:szCs w:val="16"/>
    </w:rPr>
  </w:style>
  <w:style w:type="character" w:customStyle="1" w:styleId="apple-style-span">
    <w:name w:val="apple-style-span"/>
    <w:basedOn w:val="a0"/>
  </w:style>
  <w:style w:type="character" w:customStyle="1" w:styleId="Char15">
    <w:name w:val="页脚 Char1"/>
    <w:rPr>
      <w:rFonts w:ascii="Times New Roman" w:eastAsia="宋体" w:hAnsi="Times New Roman" w:cs="Times New Roman"/>
      <w:kern w:val="0"/>
      <w:sz w:val="18"/>
      <w:szCs w:val="18"/>
    </w:rPr>
  </w:style>
  <w:style w:type="character" w:customStyle="1" w:styleId="Char5">
    <w:name w:val="副标题 Char"/>
    <w:link w:val="a9"/>
    <w:rPr>
      <w:rFonts w:ascii="Arial" w:eastAsia="黑体" w:hAnsi="Arial"/>
      <w:b/>
      <w:sz w:val="30"/>
      <w:szCs w:val="24"/>
    </w:rPr>
  </w:style>
  <w:style w:type="character" w:customStyle="1" w:styleId="Char0">
    <w:name w:val="批注文字 Char"/>
    <w:link w:val="a4"/>
    <w:rPr>
      <w:rFonts w:ascii="Times New Roman" w:eastAsia="宋体" w:hAnsi="Times New Roman" w:cs="Times New Roman"/>
      <w:kern w:val="0"/>
      <w:szCs w:val="24"/>
    </w:rPr>
  </w:style>
  <w:style w:type="character" w:customStyle="1" w:styleId="Char16">
    <w:name w:val="标题 Char1"/>
    <w:rPr>
      <w:rFonts w:ascii="Calibri Light" w:eastAsia="宋体" w:hAnsi="Calibri Light" w:cs="黑体"/>
      <w:b/>
      <w:bCs/>
      <w:sz w:val="32"/>
      <w:szCs w:val="32"/>
    </w:rPr>
  </w:style>
  <w:style w:type="character" w:customStyle="1" w:styleId="CharChar0">
    <w:name w:val="图标注 Char Char"/>
    <w:link w:val="af"/>
    <w:rPr>
      <w:rFonts w:ascii="Calibri Light" w:eastAsia="黑体" w:hAnsi="Calibri Light" w:cs="Times New Roman"/>
      <w:kern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78</Pages>
  <Words>4561</Words>
  <Characters>26002</Characters>
  <Application>Microsoft Office Word</Application>
  <DocSecurity>0</DocSecurity>
  <Lines>216</Lines>
  <Paragraphs>61</Paragraphs>
  <ScaleCrop>false</ScaleCrop>
  <Company>浙江大学软件学院</Company>
  <LinksUpToDate>false</LinksUpToDate>
  <CharactersWithSpaces>30502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yu_fan1990@hotmail.com</dc:title>
  <dc:creator>yu_fan1990@hotmail.com</dc:creator>
  <cp:lastModifiedBy>李朝阳</cp:lastModifiedBy>
  <cp:revision>17</cp:revision>
  <dcterms:created xsi:type="dcterms:W3CDTF">2014-03-11T08:12:00Z</dcterms:created>
  <dcterms:modified xsi:type="dcterms:W3CDTF">2014-04-18T05:53:00Z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2052-9.1.0.4466</vt:lpwstr>
  </property>
</Properties>
</file>